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4F920">
      <w:pPr>
        <w:pStyle w:val="5"/>
        <w:spacing w:before="338"/>
        <w:rPr>
          <w:rFonts w:ascii="Times New Roman"/>
          <w:sz w:val="35"/>
        </w:rPr>
      </w:pPr>
    </w:p>
    <w:p w14:paraId="177E4F27">
      <w:pPr>
        <w:spacing w:before="0" w:line="225" w:lineRule="auto"/>
        <w:ind w:left="141" w:right="0" w:firstLine="0"/>
        <w:jc w:val="left"/>
        <w:rPr>
          <w:rFonts w:hint="default" w:ascii="Arial"/>
          <w:b/>
          <w:sz w:val="34"/>
          <w:lang w:val="en-IN"/>
        </w:rPr>
      </w:pPr>
      <w:r>
        <w:rPr>
          <w:rFonts w:ascii="Arial"/>
          <w:b/>
          <w:sz w:val="37"/>
        </w:rPr>
        <w:t>E</w:t>
      </w:r>
      <w:r>
        <w:rPr>
          <w:rFonts w:hint="default" w:ascii="Arial"/>
          <w:b/>
          <w:sz w:val="37"/>
          <w:lang w:val="en-IN"/>
        </w:rPr>
        <w:t>nterprise</w:t>
      </w:r>
      <w:r>
        <w:rPr>
          <w:rFonts w:ascii="Arial"/>
          <w:b/>
          <w:sz w:val="39"/>
        </w:rPr>
        <w:t xml:space="preserve"> </w:t>
      </w:r>
      <w:r>
        <w:rPr>
          <w:rFonts w:ascii="Arial"/>
          <w:b/>
          <w:sz w:val="37"/>
        </w:rPr>
        <w:t>N</w:t>
      </w:r>
      <w:r>
        <w:rPr>
          <w:rFonts w:hint="default" w:ascii="Arial"/>
          <w:b/>
          <w:sz w:val="37"/>
          <w:lang w:val="en-IN"/>
        </w:rPr>
        <w:t>etwork</w:t>
      </w:r>
      <w:r>
        <w:rPr>
          <w:rFonts w:ascii="Arial"/>
          <w:b/>
          <w:sz w:val="39"/>
        </w:rPr>
        <w:t xml:space="preserve"> </w:t>
      </w:r>
      <w:r>
        <w:rPr>
          <w:rFonts w:ascii="Arial"/>
          <w:b/>
          <w:sz w:val="37"/>
        </w:rPr>
        <w:t>S</w:t>
      </w:r>
      <w:r>
        <w:rPr>
          <w:rFonts w:hint="default" w:ascii="Arial"/>
          <w:b/>
          <w:sz w:val="37"/>
          <w:lang w:val="en-IN"/>
        </w:rPr>
        <w:t>ecurity</w:t>
      </w:r>
      <w:r>
        <w:rPr>
          <w:rFonts w:ascii="Arial"/>
          <w:b/>
          <w:sz w:val="34"/>
        </w:rPr>
        <w:t xml:space="preserve"> </w:t>
      </w:r>
      <w:r>
        <w:rPr>
          <w:rFonts w:ascii="Arial"/>
          <w:b/>
          <w:sz w:val="37"/>
        </w:rPr>
        <w:t>A</w:t>
      </w:r>
      <w:r>
        <w:rPr>
          <w:rFonts w:hint="default" w:ascii="Arial"/>
          <w:b/>
          <w:sz w:val="37"/>
          <w:lang w:val="en-IN"/>
        </w:rPr>
        <w:t>rchitecture</w:t>
      </w:r>
      <w:r>
        <w:rPr>
          <w:rFonts w:ascii="Arial"/>
          <w:b/>
          <w:sz w:val="39"/>
        </w:rPr>
        <w:t xml:space="preserve"> </w:t>
      </w:r>
      <w:r>
        <w:rPr>
          <w:rFonts w:ascii="Arial"/>
          <w:b/>
          <w:sz w:val="37"/>
        </w:rPr>
        <w:t>&amp;</w:t>
      </w:r>
      <w:bookmarkStart w:id="0" w:name="Enterprise Network Security Architecture"/>
      <w:bookmarkEnd w:id="0"/>
      <w:r>
        <w:rPr>
          <w:rFonts w:hint="default" w:ascii="Arial"/>
          <w:b/>
          <w:sz w:val="37"/>
          <w:lang w:val="en-IN"/>
        </w:rPr>
        <w:t xml:space="preserve"> Implementation</w:t>
      </w:r>
    </w:p>
    <w:p w14:paraId="41CD11AE">
      <w:pPr>
        <w:spacing w:before="232"/>
        <w:ind w:left="141" w:right="0" w:firstLine="0"/>
        <w:jc w:val="left"/>
        <w:rPr>
          <w:rFonts w:ascii="Arial"/>
          <w:b/>
          <w:sz w:val="28"/>
        </w:rPr>
      </w:pPr>
      <w:bookmarkStart w:id="1" w:name="Author: Mihir Hajarnis"/>
      <w:bookmarkEnd w:id="1"/>
      <w:r>
        <w:rPr>
          <w:rFonts w:ascii="Arial"/>
          <w:b/>
          <w:sz w:val="30"/>
        </w:rPr>
        <w:t>A</w:t>
      </w:r>
      <w:r>
        <w:rPr>
          <w:rFonts w:hint="default" w:ascii="Arial"/>
          <w:b/>
          <w:sz w:val="30"/>
          <w:lang w:val="en-IN"/>
        </w:rPr>
        <w:t>uthor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21"/>
          <w:sz w:val="30"/>
        </w:rPr>
        <w:t xml:space="preserve"> </w:t>
      </w:r>
      <w:r>
        <w:rPr>
          <w:rFonts w:hint="default" w:ascii="Arial"/>
          <w:b/>
          <w:spacing w:val="21"/>
          <w:sz w:val="30"/>
          <w:lang w:val="en-IN"/>
        </w:rPr>
        <w:t>Vachini shah</w:t>
      </w:r>
    </w:p>
    <w:p w14:paraId="26C9BA3A">
      <w:pPr>
        <w:spacing w:before="219"/>
        <w:ind w:left="141" w:right="0" w:firstLine="0"/>
        <w:jc w:val="left"/>
        <w:rPr>
          <w:rFonts w:ascii="Arial"/>
          <w:b/>
          <w:sz w:val="28"/>
        </w:rPr>
      </w:pPr>
      <w:bookmarkStart w:id="2" w:name="Tools: Cisco Packet Tracer, Cisco ASA, O"/>
      <w:bookmarkEnd w:id="2"/>
      <w:r>
        <w:rPr>
          <w:rFonts w:ascii="Arial"/>
          <w:b/>
          <w:spacing w:val="-4"/>
          <w:sz w:val="30"/>
        </w:rPr>
        <w:t>T</w:t>
      </w:r>
      <w:r>
        <w:rPr>
          <w:rFonts w:ascii="Arial"/>
          <w:b/>
          <w:spacing w:val="-4"/>
          <w:sz w:val="28"/>
        </w:rPr>
        <w:t>oo</w:t>
      </w:r>
      <w:r>
        <w:rPr>
          <w:rFonts w:ascii="Arial"/>
          <w:b/>
          <w:spacing w:val="-4"/>
          <w:sz w:val="32"/>
        </w:rPr>
        <w:t>l</w:t>
      </w:r>
      <w:r>
        <w:rPr>
          <w:rFonts w:ascii="Arial"/>
          <w:b/>
          <w:spacing w:val="-4"/>
          <w:sz w:val="28"/>
        </w:rPr>
        <w:t>s</w:t>
      </w:r>
      <w:r>
        <w:rPr>
          <w:rFonts w:ascii="Arial"/>
          <w:b/>
          <w:spacing w:val="-4"/>
          <w:sz w:val="30"/>
        </w:rPr>
        <w:t>: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pacing w:val="-4"/>
          <w:sz w:val="30"/>
        </w:rPr>
        <w:t>C</w:t>
      </w:r>
      <w:r>
        <w:rPr>
          <w:rFonts w:ascii="Arial"/>
          <w:b/>
          <w:spacing w:val="-4"/>
          <w:sz w:val="32"/>
        </w:rPr>
        <w:t>i</w:t>
      </w:r>
      <w:r>
        <w:rPr>
          <w:rFonts w:ascii="Arial"/>
          <w:b/>
          <w:spacing w:val="-4"/>
          <w:sz w:val="28"/>
        </w:rPr>
        <w:t>s</w:t>
      </w:r>
      <w:r>
        <w:rPr>
          <w:rFonts w:ascii="Arial"/>
          <w:b/>
          <w:spacing w:val="-4"/>
          <w:sz w:val="32"/>
        </w:rPr>
        <w:t>c</w:t>
      </w:r>
      <w:r>
        <w:rPr>
          <w:rFonts w:ascii="Arial"/>
          <w:b/>
          <w:spacing w:val="-4"/>
          <w:sz w:val="28"/>
        </w:rPr>
        <w:t>o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4"/>
          <w:sz w:val="30"/>
        </w:rPr>
        <w:t>P</w:t>
      </w:r>
      <w:r>
        <w:rPr>
          <w:rFonts w:ascii="Arial"/>
          <w:b/>
          <w:spacing w:val="-4"/>
          <w:sz w:val="32"/>
        </w:rPr>
        <w:t>acke</w:t>
      </w:r>
      <w:r>
        <w:rPr>
          <w:rFonts w:ascii="Arial"/>
          <w:b/>
          <w:spacing w:val="-4"/>
          <w:sz w:val="28"/>
        </w:rPr>
        <w:t>t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4"/>
          <w:sz w:val="30"/>
        </w:rPr>
        <w:t>T</w:t>
      </w:r>
      <w:r>
        <w:rPr>
          <w:rFonts w:ascii="Arial"/>
          <w:b/>
          <w:spacing w:val="-4"/>
          <w:sz w:val="28"/>
        </w:rPr>
        <w:t>r</w:t>
      </w:r>
      <w:r>
        <w:rPr>
          <w:rFonts w:ascii="Arial"/>
          <w:b/>
          <w:spacing w:val="-4"/>
          <w:sz w:val="32"/>
        </w:rPr>
        <w:t>ace</w:t>
      </w:r>
      <w:r>
        <w:rPr>
          <w:rFonts w:ascii="Arial"/>
          <w:b/>
          <w:spacing w:val="-4"/>
          <w:sz w:val="28"/>
        </w:rPr>
        <w:t>r</w:t>
      </w:r>
      <w:r>
        <w:rPr>
          <w:rFonts w:ascii="Arial"/>
          <w:b/>
          <w:spacing w:val="-4"/>
          <w:sz w:val="30"/>
        </w:rPr>
        <w:t>,</w:t>
      </w:r>
      <w:r>
        <w:rPr>
          <w:rFonts w:ascii="Arial"/>
          <w:b/>
          <w:spacing w:val="2"/>
          <w:sz w:val="30"/>
        </w:rPr>
        <w:t xml:space="preserve"> </w:t>
      </w:r>
      <w:r>
        <w:rPr>
          <w:rFonts w:ascii="Arial"/>
          <w:b/>
          <w:spacing w:val="-4"/>
          <w:sz w:val="30"/>
        </w:rPr>
        <w:t>C</w:t>
      </w:r>
      <w:r>
        <w:rPr>
          <w:rFonts w:ascii="Arial"/>
          <w:b/>
          <w:spacing w:val="-4"/>
          <w:sz w:val="32"/>
        </w:rPr>
        <w:t>i</w:t>
      </w:r>
      <w:r>
        <w:rPr>
          <w:rFonts w:ascii="Arial"/>
          <w:b/>
          <w:spacing w:val="-4"/>
          <w:sz w:val="28"/>
        </w:rPr>
        <w:t>s</w:t>
      </w:r>
      <w:r>
        <w:rPr>
          <w:rFonts w:ascii="Arial"/>
          <w:b/>
          <w:spacing w:val="-4"/>
          <w:sz w:val="32"/>
        </w:rPr>
        <w:t>c</w:t>
      </w:r>
      <w:r>
        <w:rPr>
          <w:rFonts w:ascii="Arial"/>
          <w:b/>
          <w:spacing w:val="-4"/>
          <w:sz w:val="28"/>
        </w:rPr>
        <w:t>o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4"/>
          <w:sz w:val="30"/>
        </w:rPr>
        <w:t>ASA,</w:t>
      </w:r>
      <w:r>
        <w:rPr>
          <w:rFonts w:ascii="Arial"/>
          <w:b/>
          <w:spacing w:val="2"/>
          <w:sz w:val="30"/>
        </w:rPr>
        <w:t xml:space="preserve"> </w:t>
      </w:r>
      <w:r>
        <w:rPr>
          <w:rFonts w:ascii="Arial"/>
          <w:b/>
          <w:spacing w:val="-4"/>
          <w:sz w:val="30"/>
        </w:rPr>
        <w:t>O</w:t>
      </w:r>
      <w:r>
        <w:rPr>
          <w:rFonts w:ascii="Arial"/>
          <w:b/>
          <w:spacing w:val="-4"/>
          <w:sz w:val="32"/>
        </w:rPr>
        <w:t>b</w:t>
      </w:r>
      <w:r>
        <w:rPr>
          <w:rFonts w:ascii="Arial"/>
          <w:b/>
          <w:spacing w:val="-4"/>
          <w:sz w:val="28"/>
        </w:rPr>
        <w:t>s</w:t>
      </w:r>
      <w:r>
        <w:rPr>
          <w:rFonts w:ascii="Arial"/>
          <w:b/>
          <w:spacing w:val="-4"/>
          <w:sz w:val="32"/>
        </w:rPr>
        <w:t>idia</w:t>
      </w:r>
      <w:r>
        <w:rPr>
          <w:rFonts w:ascii="Arial"/>
          <w:b/>
          <w:spacing w:val="-4"/>
          <w:sz w:val="28"/>
        </w:rPr>
        <w:t>n</w:t>
      </w:r>
    </w:p>
    <w:p w14:paraId="223C0057">
      <w:pPr>
        <w:pStyle w:val="7"/>
        <w:numPr>
          <w:ilvl w:val="0"/>
          <w:numId w:val="1"/>
        </w:numPr>
        <w:tabs>
          <w:tab w:val="left" w:pos="554"/>
        </w:tabs>
        <w:spacing w:before="262" w:after="0" w:line="240" w:lineRule="auto"/>
        <w:ind w:left="554" w:right="0" w:hanging="235"/>
        <w:jc w:val="left"/>
        <w:rPr>
          <w:rFonts w:ascii="Arial" w:hAnsi="Arial"/>
          <w:b/>
          <w:sz w:val="26"/>
        </w:rPr>
      </w:pPr>
      <w:bookmarkStart w:id="3" w:name="This document presents the design, imple"/>
      <w:bookmarkEnd w:id="3"/>
      <w:r>
        <w:rPr>
          <w:rFonts w:ascii="Arial" w:hAnsi="Arial"/>
          <w:b/>
          <w:sz w:val="24"/>
        </w:rPr>
        <w:t>T</w:t>
      </w:r>
      <w:r>
        <w:rPr>
          <w:rFonts w:ascii="Arial" w:hAnsi="Arial"/>
          <w:b/>
          <w:sz w:val="26"/>
        </w:rPr>
        <w:t>hi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6"/>
        </w:rPr>
        <w:t>d</w:t>
      </w:r>
      <w:r>
        <w:rPr>
          <w:rFonts w:ascii="Arial" w:hAnsi="Arial"/>
          <w:b/>
          <w:sz w:val="23"/>
        </w:rPr>
        <w:t>o</w:t>
      </w:r>
      <w:r>
        <w:rPr>
          <w:rFonts w:ascii="Arial" w:hAnsi="Arial"/>
          <w:b/>
          <w:sz w:val="26"/>
        </w:rPr>
        <w:t>c</w:t>
      </w:r>
      <w:r>
        <w:rPr>
          <w:rFonts w:ascii="Arial" w:hAnsi="Arial"/>
          <w:b/>
          <w:sz w:val="23"/>
        </w:rPr>
        <w:t>um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nt</w:t>
      </w:r>
      <w:r>
        <w:rPr>
          <w:rFonts w:ascii="Arial" w:hAnsi="Arial"/>
          <w:b/>
          <w:spacing w:val="3"/>
          <w:sz w:val="23"/>
        </w:rPr>
        <w:t xml:space="preserve"> </w:t>
      </w:r>
      <w:r>
        <w:rPr>
          <w:rFonts w:ascii="Arial" w:hAnsi="Arial"/>
          <w:b/>
          <w:sz w:val="23"/>
        </w:rPr>
        <w:t>pr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nts</w:t>
      </w:r>
      <w:r>
        <w:rPr>
          <w:rFonts w:ascii="Arial" w:hAnsi="Arial"/>
          <w:b/>
          <w:spacing w:val="-1"/>
          <w:sz w:val="23"/>
        </w:rPr>
        <w:t xml:space="preserve"> 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he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z w:val="26"/>
        </w:rPr>
        <w:t>ig</w:t>
      </w:r>
      <w:r>
        <w:rPr>
          <w:rFonts w:ascii="Arial" w:hAnsi="Arial"/>
          <w:b/>
          <w:sz w:val="23"/>
        </w:rPr>
        <w:t>n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19"/>
          <w:sz w:val="24"/>
        </w:rPr>
        <w:t xml:space="preserve"> 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mp</w:t>
      </w:r>
      <w:r>
        <w:rPr>
          <w:rFonts w:ascii="Arial" w:hAnsi="Arial"/>
          <w:b/>
          <w:sz w:val="26"/>
        </w:rPr>
        <w:t>le</w:t>
      </w:r>
      <w:r>
        <w:rPr>
          <w:rFonts w:ascii="Arial" w:hAnsi="Arial"/>
          <w:b/>
          <w:sz w:val="23"/>
        </w:rPr>
        <w:t>m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nt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on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19"/>
          <w:sz w:val="24"/>
        </w:rPr>
        <w:t xml:space="preserve"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z w:val="23"/>
        </w:rPr>
        <w:t>n</w:t>
      </w:r>
      <w:r>
        <w:rPr>
          <w:rFonts w:ascii="Arial" w:hAnsi="Arial"/>
          <w:b/>
          <w:sz w:val="26"/>
        </w:rPr>
        <w:t>d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3"/>
        </w:rPr>
        <w:t>v</w:t>
      </w:r>
      <w:r>
        <w:rPr>
          <w:rFonts w:ascii="Arial" w:hAnsi="Arial"/>
          <w:b/>
          <w:sz w:val="26"/>
        </w:rPr>
        <w:t>alida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on</w:t>
      </w:r>
      <w:r>
        <w:rPr>
          <w:rFonts w:ascii="Arial" w:hAnsi="Arial"/>
          <w:b/>
          <w:spacing w:val="4"/>
          <w:sz w:val="23"/>
        </w:rPr>
        <w:t xml:space="preserve"> </w:t>
      </w:r>
      <w:r>
        <w:rPr>
          <w:rFonts w:ascii="Arial" w:hAnsi="Arial"/>
          <w:b/>
          <w:sz w:val="23"/>
        </w:rPr>
        <w:t>o</w:t>
      </w:r>
      <w:r>
        <w:rPr>
          <w:rFonts w:ascii="Arial" w:hAnsi="Arial"/>
          <w:b/>
          <w:sz w:val="26"/>
        </w:rPr>
        <w:t>f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pacing w:val="-2"/>
          <w:sz w:val="23"/>
        </w:rPr>
        <w:t>s</w:t>
      </w:r>
      <w:r>
        <w:rPr>
          <w:rFonts w:ascii="Arial" w:hAnsi="Arial"/>
          <w:b/>
          <w:spacing w:val="-2"/>
          <w:sz w:val="26"/>
        </w:rPr>
        <w:t>ec</w:t>
      </w:r>
      <w:r>
        <w:rPr>
          <w:rFonts w:ascii="Arial" w:hAnsi="Arial"/>
          <w:b/>
          <w:spacing w:val="-2"/>
          <w:sz w:val="23"/>
        </w:rPr>
        <w:t>ur</w:t>
      </w:r>
      <w:r>
        <w:rPr>
          <w:rFonts w:ascii="Arial" w:hAnsi="Arial"/>
          <w:b/>
          <w:spacing w:val="-2"/>
          <w:sz w:val="26"/>
        </w:rPr>
        <w:t>e</w:t>
      </w:r>
    </w:p>
    <w:p w14:paraId="711513E6">
      <w:pPr>
        <w:pStyle w:val="7"/>
        <w:numPr>
          <w:ilvl w:val="0"/>
          <w:numId w:val="1"/>
        </w:numPr>
        <w:tabs>
          <w:tab w:val="left" w:pos="554"/>
        </w:tabs>
        <w:spacing w:before="83" w:after="0" w:line="240" w:lineRule="auto"/>
        <w:ind w:left="554" w:right="0" w:hanging="235"/>
        <w:jc w:val="left"/>
        <w:rPr>
          <w:rFonts w:ascii="Arial" w:hAnsi="Arial"/>
          <w:b/>
          <w:sz w:val="23"/>
        </w:rPr>
      </w:pPr>
      <w:bookmarkStart w:id="4" w:name="Enterprise network architecture with pra"/>
      <w:bookmarkEnd w:id="4"/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z w:val="23"/>
        </w:rPr>
        <w:t>nt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rpr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3"/>
        </w:rPr>
        <w:t>n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z w:val="23"/>
        </w:rPr>
        <w:t>twor</w:t>
      </w:r>
      <w:r>
        <w:rPr>
          <w:rFonts w:ascii="Arial" w:hAnsi="Arial"/>
          <w:b/>
          <w:sz w:val="26"/>
        </w:rPr>
        <w:t>k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z w:val="23"/>
        </w:rPr>
        <w:t>r</w:t>
      </w:r>
      <w:r>
        <w:rPr>
          <w:rFonts w:ascii="Arial" w:hAnsi="Arial"/>
          <w:b/>
          <w:sz w:val="26"/>
        </w:rPr>
        <w:t>chi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ec</w:t>
      </w:r>
      <w:r>
        <w:rPr>
          <w:rFonts w:ascii="Arial" w:hAnsi="Arial"/>
          <w:b/>
          <w:sz w:val="23"/>
        </w:rPr>
        <w:t>tur</w:t>
      </w:r>
      <w:r>
        <w:rPr>
          <w:rFonts w:ascii="Arial" w:hAnsi="Arial"/>
          <w:b/>
          <w:sz w:val="26"/>
        </w:rPr>
        <w:t>e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3"/>
        </w:rPr>
        <w:t>w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h</w:t>
      </w:r>
      <w:r>
        <w:rPr>
          <w:rFonts w:ascii="Arial" w:hAnsi="Arial"/>
          <w:b/>
          <w:spacing w:val="7"/>
          <w:sz w:val="26"/>
        </w:rPr>
        <w:t xml:space="preserve"> </w:t>
      </w:r>
      <w:r>
        <w:rPr>
          <w:rFonts w:ascii="Arial" w:hAnsi="Arial"/>
          <w:b/>
          <w:sz w:val="23"/>
        </w:rPr>
        <w:t>pr</w:t>
      </w:r>
      <w:r>
        <w:rPr>
          <w:rFonts w:ascii="Arial" w:hAnsi="Arial"/>
          <w:b/>
          <w:sz w:val="26"/>
        </w:rPr>
        <w:t>ac</w:t>
      </w:r>
      <w:r>
        <w:rPr>
          <w:rFonts w:ascii="Arial" w:hAnsi="Arial"/>
          <w:b/>
          <w:sz w:val="23"/>
        </w:rPr>
        <w:t>t</w:t>
      </w:r>
      <w:r>
        <w:rPr>
          <w:rFonts w:ascii="Arial" w:hAnsi="Arial"/>
          <w:b/>
          <w:sz w:val="26"/>
        </w:rPr>
        <w:t>ical</w:t>
      </w:r>
      <w:r>
        <w:rPr>
          <w:rFonts w:ascii="Arial" w:hAnsi="Arial"/>
          <w:b/>
          <w:spacing w:val="19"/>
          <w:sz w:val="26"/>
        </w:rPr>
        <w:t xml:space="preserve"> 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z w:val="26"/>
        </w:rPr>
        <w:t>ec</w:t>
      </w:r>
      <w:r>
        <w:rPr>
          <w:rFonts w:ascii="Arial" w:hAnsi="Arial"/>
          <w:b/>
          <w:sz w:val="23"/>
        </w:rPr>
        <w:t>ur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3"/>
        </w:rPr>
        <w:t>ty</w:t>
      </w:r>
      <w:r>
        <w:rPr>
          <w:rFonts w:ascii="Arial" w:hAnsi="Arial"/>
          <w:b/>
          <w:spacing w:val="2"/>
          <w:sz w:val="23"/>
        </w:rPr>
        <w:t xml:space="preserve"> </w:t>
      </w:r>
      <w:r>
        <w:rPr>
          <w:rFonts w:ascii="Arial" w:hAnsi="Arial"/>
          <w:b/>
          <w:sz w:val="26"/>
        </w:rPr>
        <w:t>c</w:t>
      </w:r>
      <w:r>
        <w:rPr>
          <w:rFonts w:ascii="Arial" w:hAnsi="Arial"/>
          <w:b/>
          <w:sz w:val="23"/>
        </w:rPr>
        <w:t>ontro</w:t>
      </w:r>
      <w:r>
        <w:rPr>
          <w:rFonts w:ascii="Arial" w:hAnsi="Arial"/>
          <w:b/>
          <w:sz w:val="26"/>
        </w:rPr>
        <w:t>l</w:t>
      </w:r>
      <w:r>
        <w:rPr>
          <w:rFonts w:ascii="Arial" w:hAnsi="Arial"/>
          <w:b/>
          <w:sz w:val="23"/>
        </w:rPr>
        <w:t>s</w:t>
      </w:r>
      <w:r>
        <w:rPr>
          <w:rFonts w:ascii="Arial" w:hAnsi="Arial"/>
          <w:b/>
          <w:spacing w:val="10"/>
          <w:sz w:val="23"/>
        </w:rPr>
        <w:t xml:space="preserve"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z w:val="23"/>
        </w:rPr>
        <w:t>n</w:t>
      </w:r>
      <w:r>
        <w:rPr>
          <w:rFonts w:ascii="Arial" w:hAnsi="Arial"/>
          <w:b/>
          <w:sz w:val="26"/>
        </w:rPr>
        <w:t>d</w:t>
      </w:r>
      <w:r>
        <w:rPr>
          <w:rFonts w:ascii="Arial" w:hAnsi="Arial"/>
          <w:b/>
          <w:spacing w:val="8"/>
          <w:sz w:val="26"/>
        </w:rPr>
        <w:t xml:space="preserve"> </w:t>
      </w:r>
      <w:r>
        <w:rPr>
          <w:rFonts w:ascii="Arial" w:hAnsi="Arial"/>
          <w:b/>
          <w:sz w:val="26"/>
        </w:rPr>
        <w:t>a</w:t>
      </w:r>
      <w:r>
        <w:rPr>
          <w:rFonts w:ascii="Arial" w:hAnsi="Arial"/>
          <w:b/>
          <w:spacing w:val="8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ligh</w:t>
      </w:r>
      <w:r>
        <w:rPr>
          <w:rFonts w:ascii="Arial" w:hAnsi="Arial"/>
          <w:b/>
          <w:spacing w:val="-2"/>
          <w:sz w:val="23"/>
        </w:rPr>
        <w:t>t</w:t>
      </w:r>
    </w:p>
    <w:p w14:paraId="4AA6FB4A">
      <w:pPr>
        <w:pStyle w:val="7"/>
        <w:numPr>
          <w:ilvl w:val="0"/>
          <w:numId w:val="1"/>
        </w:numPr>
        <w:tabs>
          <w:tab w:val="left" w:pos="554"/>
        </w:tabs>
        <w:spacing w:before="83" w:after="0" w:line="240" w:lineRule="auto"/>
        <w:ind w:left="554" w:right="0" w:hanging="235"/>
        <w:jc w:val="left"/>
        <w:rPr>
          <w:rFonts w:ascii="Arial" w:hAnsi="Arial"/>
          <w:b/>
          <w:sz w:val="24"/>
        </w:rPr>
      </w:pPr>
      <w:bookmarkStart w:id="5" w:name="governance perspective."/>
      <w:bookmarkEnd w:id="5"/>
      <w:r>
        <w:rPr>
          <w:rFonts w:ascii="Arial" w:hAnsi="Arial"/>
          <w:b/>
          <w:spacing w:val="-2"/>
          <w:sz w:val="26"/>
        </w:rPr>
        <w:t>g</w:t>
      </w:r>
      <w:r>
        <w:rPr>
          <w:rFonts w:ascii="Arial" w:hAnsi="Arial"/>
          <w:b/>
          <w:spacing w:val="-2"/>
          <w:sz w:val="23"/>
        </w:rPr>
        <w:t>ov</w:t>
      </w:r>
      <w:r>
        <w:rPr>
          <w:rFonts w:ascii="Arial" w:hAnsi="Arial"/>
          <w:b/>
          <w:spacing w:val="-2"/>
          <w:sz w:val="26"/>
        </w:rPr>
        <w:t>e</w:t>
      </w:r>
      <w:r>
        <w:rPr>
          <w:rFonts w:ascii="Arial" w:hAnsi="Arial"/>
          <w:b/>
          <w:spacing w:val="-2"/>
          <w:sz w:val="23"/>
        </w:rPr>
        <w:t>rn</w:t>
      </w:r>
      <w:r>
        <w:rPr>
          <w:rFonts w:ascii="Arial" w:hAnsi="Arial"/>
          <w:b/>
          <w:spacing w:val="-2"/>
          <w:sz w:val="26"/>
        </w:rPr>
        <w:t>a</w:t>
      </w:r>
      <w:r>
        <w:rPr>
          <w:rFonts w:ascii="Arial" w:hAnsi="Arial"/>
          <w:b/>
          <w:spacing w:val="-2"/>
          <w:sz w:val="23"/>
        </w:rPr>
        <w:t>n</w:t>
      </w:r>
      <w:r>
        <w:rPr>
          <w:rFonts w:ascii="Arial" w:hAnsi="Arial"/>
          <w:b/>
          <w:spacing w:val="-2"/>
          <w:sz w:val="26"/>
        </w:rPr>
        <w:t>ce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pacing w:val="-2"/>
          <w:sz w:val="23"/>
        </w:rPr>
        <w:t>p</w:t>
      </w:r>
      <w:r>
        <w:rPr>
          <w:rFonts w:ascii="Arial" w:hAnsi="Arial"/>
          <w:b/>
          <w:spacing w:val="-2"/>
          <w:sz w:val="26"/>
        </w:rPr>
        <w:t>e</w:t>
      </w:r>
      <w:r>
        <w:rPr>
          <w:rFonts w:ascii="Arial" w:hAnsi="Arial"/>
          <w:b/>
          <w:spacing w:val="-2"/>
          <w:sz w:val="23"/>
        </w:rPr>
        <w:t>rsp</w:t>
      </w:r>
      <w:r>
        <w:rPr>
          <w:rFonts w:ascii="Arial" w:hAnsi="Arial"/>
          <w:b/>
          <w:spacing w:val="-2"/>
          <w:sz w:val="26"/>
        </w:rPr>
        <w:t>ec</w:t>
      </w:r>
      <w:r>
        <w:rPr>
          <w:rFonts w:ascii="Arial" w:hAnsi="Arial"/>
          <w:b/>
          <w:spacing w:val="-2"/>
          <w:sz w:val="23"/>
        </w:rPr>
        <w:t>t</w:t>
      </w:r>
      <w:r>
        <w:rPr>
          <w:rFonts w:ascii="Arial" w:hAnsi="Arial"/>
          <w:b/>
          <w:spacing w:val="-2"/>
          <w:sz w:val="26"/>
        </w:rPr>
        <w:t>i</w:t>
      </w:r>
      <w:r>
        <w:rPr>
          <w:rFonts w:ascii="Arial" w:hAnsi="Arial"/>
          <w:b/>
          <w:spacing w:val="-2"/>
          <w:sz w:val="23"/>
        </w:rPr>
        <w:t>v</w:t>
      </w:r>
      <w:r>
        <w:rPr>
          <w:rFonts w:ascii="Arial" w:hAnsi="Arial"/>
          <w:b/>
          <w:spacing w:val="-2"/>
          <w:sz w:val="26"/>
        </w:rPr>
        <w:t>e</w:t>
      </w:r>
      <w:r>
        <w:rPr>
          <w:rFonts w:ascii="Arial" w:hAnsi="Arial"/>
          <w:b/>
          <w:spacing w:val="-2"/>
          <w:sz w:val="24"/>
        </w:rPr>
        <w:t>.</w:t>
      </w:r>
      <w:bookmarkStart w:id="86" w:name="_GoBack"/>
      <w:bookmarkEnd w:id="86"/>
    </w:p>
    <w:p w14:paraId="72899ACB">
      <w:pPr>
        <w:pStyle w:val="5"/>
        <w:rPr>
          <w:rFonts w:ascii="Arial"/>
          <w:b/>
          <w:sz w:val="20"/>
        </w:rPr>
      </w:pPr>
    </w:p>
    <w:p w14:paraId="0E1E9539">
      <w:pPr>
        <w:pStyle w:val="5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174625</wp:posOffset>
                </wp:positionV>
                <wp:extent cx="6310630" cy="1778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9.55pt;margin-top:13.75pt;height:1.4pt;width:496.9pt;mso-position-horizontal-relative:page;mso-wrap-distance-bottom:0pt;mso-wrap-distance-top:0pt;z-index:-251654144;mso-width-relative:page;mso-height-relative:page;" fillcolor="#DFDFDF" filled="t" stroked="f" coordsize="6310630,17780" o:gfxdata="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Upl&#10;IdgAAAAJAQAADwAAAAAAAAABACAAAAAiAAAAZHJzL2Rvd25yZXYueG1sUEsBAhQAFAAAAAgAh07i&#10;QKpLXUUiAgAA5AQAAA4AAAAAAAAAAQAgAAAAJwEAAGRycy9lMm9Eb2MueG1sUEsFBgAAAAAGAAYA&#10;WQEAALs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469265</wp:posOffset>
                </wp:positionV>
                <wp:extent cx="6310630" cy="1778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9.55pt;margin-top:36.95pt;height:1.4pt;width:496.9pt;mso-position-horizontal-relative:page;mso-wrap-distance-bottom:0pt;mso-wrap-distance-top:0pt;z-index:-251654144;mso-width-relative:page;mso-height-relative:page;" fillcolor="#DFDFDF" filled="t" stroked="f" coordsize="6310630,17780" o:gfxdata="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P7&#10;ThjYAAAACQEAAA8AAAAAAAAAAQAgAAAAIgAAAGRycy9kb3ducmV2LnhtbFBLAQIUABQAAAAIAIdO&#10;4kCcKNFnIwIAAOQ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780D46">
      <w:pPr>
        <w:pStyle w:val="5"/>
        <w:spacing w:before="182"/>
        <w:rPr>
          <w:rFonts w:ascii="Arial"/>
          <w:b/>
          <w:sz w:val="20"/>
        </w:rPr>
      </w:pPr>
    </w:p>
    <w:p w14:paraId="50059ABF">
      <w:pPr>
        <w:pStyle w:val="5"/>
        <w:spacing w:before="9"/>
        <w:rPr>
          <w:rFonts w:ascii="Arial"/>
          <w:b/>
          <w:sz w:val="35"/>
        </w:rPr>
      </w:pPr>
    </w:p>
    <w:p w14:paraId="1E0AF696">
      <w:pPr>
        <w:pStyle w:val="7"/>
        <w:numPr>
          <w:ilvl w:val="1"/>
          <w:numId w:val="2"/>
        </w:numPr>
        <w:tabs>
          <w:tab w:val="left" w:pos="685"/>
        </w:tabs>
        <w:spacing w:before="0" w:after="0" w:line="240" w:lineRule="auto"/>
        <w:ind w:left="685" w:right="0" w:hanging="544"/>
        <w:jc w:val="left"/>
        <w:rPr>
          <w:rFonts w:ascii="Arial"/>
          <w:b/>
          <w:sz w:val="34"/>
        </w:rPr>
      </w:pPr>
      <w:bookmarkStart w:id="6" w:name="1.1 Project Overview"/>
      <w:bookmarkEnd w:id="6"/>
      <w:r>
        <w:rPr>
          <w:rFonts w:ascii="Arial"/>
          <w:b/>
          <w:spacing w:val="-5"/>
          <w:w w:val="105"/>
          <w:sz w:val="37"/>
        </w:rPr>
        <w:t>P</w:t>
      </w:r>
      <w:r>
        <w:rPr>
          <w:rFonts w:ascii="Arial"/>
          <w:b/>
          <w:spacing w:val="-5"/>
          <w:w w:val="105"/>
          <w:sz w:val="34"/>
        </w:rPr>
        <w:t>ro</w:t>
      </w:r>
      <w:r>
        <w:rPr>
          <w:rFonts w:ascii="Arial"/>
          <w:b/>
          <w:spacing w:val="-5"/>
          <w:w w:val="105"/>
          <w:sz w:val="39"/>
        </w:rPr>
        <w:t>jec</w:t>
      </w:r>
      <w:r>
        <w:rPr>
          <w:rFonts w:ascii="Arial"/>
          <w:b/>
          <w:spacing w:val="-5"/>
          <w:w w:val="105"/>
          <w:sz w:val="34"/>
        </w:rPr>
        <w:t>t</w:t>
      </w:r>
      <w:r>
        <w:rPr>
          <w:rFonts w:ascii="Arial"/>
          <w:b/>
          <w:spacing w:val="-12"/>
          <w:w w:val="105"/>
          <w:sz w:val="34"/>
        </w:rPr>
        <w:t xml:space="preserve"> </w:t>
      </w:r>
      <w:r>
        <w:rPr>
          <w:rFonts w:ascii="Arial"/>
          <w:b/>
          <w:spacing w:val="-2"/>
          <w:w w:val="110"/>
          <w:sz w:val="37"/>
        </w:rPr>
        <w:t>O</w:t>
      </w:r>
      <w:r>
        <w:rPr>
          <w:rFonts w:ascii="Arial"/>
          <w:b/>
          <w:spacing w:val="-2"/>
          <w:w w:val="110"/>
          <w:sz w:val="34"/>
        </w:rPr>
        <w:t>v</w:t>
      </w:r>
      <w:r>
        <w:rPr>
          <w:rFonts w:ascii="Arial"/>
          <w:b/>
          <w:spacing w:val="-2"/>
          <w:w w:val="110"/>
          <w:sz w:val="39"/>
        </w:rPr>
        <w:t>e</w:t>
      </w:r>
      <w:r>
        <w:rPr>
          <w:rFonts w:ascii="Arial"/>
          <w:b/>
          <w:spacing w:val="-2"/>
          <w:w w:val="110"/>
          <w:sz w:val="34"/>
        </w:rPr>
        <w:t>rv</w:t>
      </w:r>
      <w:r>
        <w:rPr>
          <w:rFonts w:ascii="Arial"/>
          <w:b/>
          <w:spacing w:val="-2"/>
          <w:w w:val="110"/>
          <w:sz w:val="39"/>
        </w:rPr>
        <w:t>ie</w:t>
      </w:r>
      <w:r>
        <w:rPr>
          <w:rFonts w:ascii="Arial"/>
          <w:b/>
          <w:spacing w:val="-2"/>
          <w:w w:val="110"/>
          <w:sz w:val="34"/>
        </w:rPr>
        <w:t>w</w:t>
      </w:r>
    </w:p>
    <w:p w14:paraId="3DE7599B">
      <w:pPr>
        <w:spacing w:before="194"/>
        <w:ind w:left="141" w:right="0" w:firstLine="0"/>
        <w:jc w:val="left"/>
        <w:rPr>
          <w:rFonts w:ascii="Arial"/>
          <w:b/>
          <w:sz w:val="34"/>
        </w:rPr>
      </w:pPr>
      <w:bookmarkStart w:id="7" w:name="Enterprise Network Security Implementati"/>
      <w:bookmarkEnd w:id="7"/>
      <w:r>
        <w:rPr>
          <w:rFonts w:ascii="Arial"/>
          <w:b/>
          <w:spacing w:val="6"/>
          <w:sz w:val="37"/>
        </w:rPr>
        <w:t>E</w:t>
      </w:r>
      <w:r>
        <w:rPr>
          <w:rFonts w:ascii="Arial"/>
          <w:b/>
          <w:spacing w:val="6"/>
          <w:sz w:val="34"/>
        </w:rPr>
        <w:t>nt</w:t>
      </w:r>
      <w:r>
        <w:rPr>
          <w:rFonts w:ascii="Arial"/>
          <w:b/>
          <w:spacing w:val="6"/>
          <w:sz w:val="39"/>
        </w:rPr>
        <w:t>e</w:t>
      </w:r>
      <w:r>
        <w:rPr>
          <w:rFonts w:ascii="Arial"/>
          <w:b/>
          <w:spacing w:val="6"/>
          <w:sz w:val="34"/>
        </w:rPr>
        <w:t>rpr</w:t>
      </w:r>
      <w:r>
        <w:rPr>
          <w:rFonts w:ascii="Arial"/>
          <w:b/>
          <w:spacing w:val="6"/>
          <w:sz w:val="39"/>
        </w:rPr>
        <w:t>i</w:t>
      </w:r>
      <w:r>
        <w:rPr>
          <w:rFonts w:ascii="Arial"/>
          <w:b/>
          <w:spacing w:val="6"/>
          <w:sz w:val="34"/>
        </w:rPr>
        <w:t>s</w:t>
      </w:r>
      <w:r>
        <w:rPr>
          <w:rFonts w:ascii="Arial"/>
          <w:b/>
          <w:spacing w:val="6"/>
          <w:sz w:val="39"/>
        </w:rPr>
        <w:t>e</w:t>
      </w:r>
      <w:r>
        <w:rPr>
          <w:rFonts w:ascii="Arial"/>
          <w:b/>
          <w:spacing w:val="34"/>
          <w:sz w:val="39"/>
        </w:rPr>
        <w:t xml:space="preserve"> </w:t>
      </w:r>
      <w:r>
        <w:rPr>
          <w:rFonts w:ascii="Arial"/>
          <w:b/>
          <w:spacing w:val="6"/>
          <w:sz w:val="37"/>
        </w:rPr>
        <w:t>N</w:t>
      </w:r>
      <w:r>
        <w:rPr>
          <w:rFonts w:ascii="Arial"/>
          <w:b/>
          <w:spacing w:val="6"/>
          <w:sz w:val="39"/>
        </w:rPr>
        <w:t>e</w:t>
      </w:r>
      <w:r>
        <w:rPr>
          <w:rFonts w:ascii="Arial"/>
          <w:b/>
          <w:spacing w:val="6"/>
          <w:sz w:val="34"/>
        </w:rPr>
        <w:t>twor</w:t>
      </w:r>
      <w:r>
        <w:rPr>
          <w:rFonts w:ascii="Arial"/>
          <w:b/>
          <w:spacing w:val="6"/>
          <w:sz w:val="39"/>
        </w:rPr>
        <w:t>k</w:t>
      </w:r>
      <w:r>
        <w:rPr>
          <w:rFonts w:ascii="Arial"/>
          <w:b/>
          <w:spacing w:val="17"/>
          <w:sz w:val="39"/>
        </w:rPr>
        <w:t xml:space="preserve"> </w:t>
      </w:r>
      <w:r>
        <w:rPr>
          <w:rFonts w:ascii="Arial"/>
          <w:b/>
          <w:spacing w:val="6"/>
          <w:sz w:val="37"/>
        </w:rPr>
        <w:t>S</w:t>
      </w:r>
      <w:r>
        <w:rPr>
          <w:rFonts w:ascii="Arial"/>
          <w:b/>
          <w:spacing w:val="6"/>
          <w:sz w:val="39"/>
        </w:rPr>
        <w:t>ec</w:t>
      </w:r>
      <w:r>
        <w:rPr>
          <w:rFonts w:ascii="Arial"/>
          <w:b/>
          <w:spacing w:val="6"/>
          <w:sz w:val="34"/>
        </w:rPr>
        <w:t>ur</w:t>
      </w:r>
      <w:r>
        <w:rPr>
          <w:rFonts w:ascii="Arial"/>
          <w:b/>
          <w:spacing w:val="6"/>
          <w:sz w:val="39"/>
        </w:rPr>
        <w:t>i</w:t>
      </w:r>
      <w:r>
        <w:rPr>
          <w:rFonts w:ascii="Arial"/>
          <w:b/>
          <w:spacing w:val="6"/>
          <w:sz w:val="34"/>
        </w:rPr>
        <w:t>ty</w:t>
      </w:r>
      <w:r>
        <w:rPr>
          <w:rFonts w:ascii="Arial"/>
          <w:b/>
          <w:spacing w:val="33"/>
          <w:sz w:val="34"/>
        </w:rPr>
        <w:t xml:space="preserve"> </w:t>
      </w:r>
      <w:r>
        <w:rPr>
          <w:rFonts w:ascii="Arial"/>
          <w:b/>
          <w:spacing w:val="-2"/>
          <w:sz w:val="37"/>
        </w:rPr>
        <w:t>I</w:t>
      </w:r>
      <w:r>
        <w:rPr>
          <w:rFonts w:ascii="Arial"/>
          <w:b/>
          <w:spacing w:val="-2"/>
          <w:sz w:val="34"/>
        </w:rPr>
        <w:t>mp</w:t>
      </w:r>
      <w:r>
        <w:rPr>
          <w:rFonts w:ascii="Arial"/>
          <w:b/>
          <w:spacing w:val="-2"/>
          <w:sz w:val="39"/>
        </w:rPr>
        <w:t>le</w:t>
      </w:r>
      <w:r>
        <w:rPr>
          <w:rFonts w:ascii="Arial"/>
          <w:b/>
          <w:spacing w:val="-2"/>
          <w:sz w:val="34"/>
        </w:rPr>
        <w:t>m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nt</w:t>
      </w:r>
      <w:r>
        <w:rPr>
          <w:rFonts w:ascii="Arial"/>
          <w:b/>
          <w:spacing w:val="-2"/>
          <w:sz w:val="39"/>
        </w:rPr>
        <w:t>a</w:t>
      </w:r>
      <w:r>
        <w:rPr>
          <w:rFonts w:ascii="Arial"/>
          <w:b/>
          <w:spacing w:val="-2"/>
          <w:sz w:val="34"/>
        </w:rPr>
        <w:t>t</w:t>
      </w:r>
      <w:r>
        <w:rPr>
          <w:rFonts w:ascii="Arial"/>
          <w:b/>
          <w:spacing w:val="-2"/>
          <w:sz w:val="39"/>
        </w:rPr>
        <w:t>i</w:t>
      </w:r>
      <w:r>
        <w:rPr>
          <w:rFonts w:ascii="Arial"/>
          <w:b/>
          <w:spacing w:val="-2"/>
          <w:sz w:val="34"/>
        </w:rPr>
        <w:t>on</w:t>
      </w:r>
    </w:p>
    <w:p w14:paraId="2AB9AB11">
      <w:pPr>
        <w:pStyle w:val="7"/>
        <w:numPr>
          <w:ilvl w:val="2"/>
          <w:numId w:val="2"/>
        </w:numPr>
        <w:tabs>
          <w:tab w:val="left" w:pos="554"/>
        </w:tabs>
        <w:spacing w:before="247" w:after="0" w:line="297" w:lineRule="auto"/>
        <w:ind w:left="554" w:right="454" w:hanging="236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pro</w:t>
      </w:r>
      <w:r>
        <w:rPr>
          <w:sz w:val="23"/>
        </w:rPr>
        <w:t>jec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h</w:t>
      </w:r>
      <w:r>
        <w:rPr>
          <w:sz w:val="21"/>
        </w:rPr>
        <w:t>ow</w:t>
      </w:r>
      <w:r>
        <w:rPr>
          <w:sz w:val="23"/>
        </w:rPr>
        <w:t>ca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38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d</w:t>
      </w:r>
      <w:r>
        <w:rPr>
          <w:sz w:val="22"/>
        </w:rPr>
        <w:t>-</w:t>
      </w:r>
      <w:r>
        <w:rPr>
          <w:sz w:val="21"/>
        </w:rPr>
        <w:t>to</w:t>
      </w:r>
      <w:r>
        <w:rPr>
          <w:sz w:val="22"/>
        </w:rPr>
        <w:t>-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e</w:t>
      </w:r>
      <w:r>
        <w:rPr>
          <w:spacing w:val="38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rpr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 xml:space="preserve">e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 xml:space="preserve">k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 xml:space="preserve">g </w:t>
      </w:r>
      <w:r>
        <w:rPr>
          <w:sz w:val="22"/>
        </w:rPr>
        <w:t>C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c</w:t>
      </w:r>
      <w:r>
        <w:rPr>
          <w:sz w:val="21"/>
        </w:rPr>
        <w:t xml:space="preserve">o </w:t>
      </w:r>
      <w:r>
        <w:rPr>
          <w:sz w:val="22"/>
        </w:rPr>
        <w:t>P</w:t>
      </w:r>
      <w:r>
        <w:rPr>
          <w:sz w:val="23"/>
        </w:rPr>
        <w:t>acke</w:t>
      </w:r>
      <w:r>
        <w:rPr>
          <w:sz w:val="21"/>
        </w:rPr>
        <w:t xml:space="preserve">t </w:t>
      </w:r>
      <w:r>
        <w:rPr>
          <w:sz w:val="22"/>
        </w:rPr>
        <w:t>T</w:t>
      </w:r>
      <w:r>
        <w:rPr>
          <w:sz w:val="21"/>
        </w:rPr>
        <w:t>r</w:t>
      </w:r>
      <w:r>
        <w:rPr>
          <w:sz w:val="23"/>
        </w:rPr>
        <w:t>ace</w:t>
      </w:r>
      <w:r>
        <w:rPr>
          <w:sz w:val="21"/>
        </w:rPr>
        <w:t>r</w:t>
      </w:r>
      <w:r>
        <w:rPr>
          <w:sz w:val="22"/>
        </w:rPr>
        <w:t>.</w:t>
      </w:r>
    </w:p>
    <w:p w14:paraId="36010E47">
      <w:pPr>
        <w:pStyle w:val="7"/>
        <w:numPr>
          <w:ilvl w:val="2"/>
          <w:numId w:val="2"/>
        </w:numPr>
        <w:tabs>
          <w:tab w:val="left" w:pos="554"/>
        </w:tabs>
        <w:spacing w:before="40" w:after="0" w:line="297" w:lineRule="auto"/>
        <w:ind w:left="554" w:right="2014" w:hanging="236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 xml:space="preserve">he </w:t>
      </w:r>
      <w:r>
        <w:rPr>
          <w:w w:val="105"/>
          <w:sz w:val="21"/>
        </w:rPr>
        <w:t>pr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a</w:t>
      </w:r>
      <w:r>
        <w:rPr>
          <w:w w:val="105"/>
          <w:sz w:val="21"/>
        </w:rPr>
        <w:t xml:space="preserve">ry </w:t>
      </w:r>
      <w:r>
        <w:rPr>
          <w:w w:val="105"/>
          <w:sz w:val="23"/>
        </w:rPr>
        <w:t>g</w:t>
      </w:r>
      <w:r>
        <w:rPr>
          <w:w w:val="105"/>
          <w:sz w:val="21"/>
        </w:rPr>
        <w:t>o</w:t>
      </w:r>
      <w:r>
        <w:rPr>
          <w:w w:val="105"/>
          <w:sz w:val="23"/>
        </w:rPr>
        <w:t xml:space="preserve">al 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 xml:space="preserve">s to </w:t>
      </w:r>
      <w:r>
        <w:rPr>
          <w:w w:val="105"/>
          <w:sz w:val="23"/>
        </w:rPr>
        <w:t>b</w:t>
      </w:r>
      <w:r>
        <w:rPr>
          <w:w w:val="105"/>
          <w:sz w:val="21"/>
        </w:rPr>
        <w:t>u</w:t>
      </w:r>
      <w:r>
        <w:rPr>
          <w:w w:val="105"/>
          <w:sz w:val="23"/>
        </w:rPr>
        <w:t>ild a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d </w:t>
      </w:r>
      <w:r>
        <w:rPr>
          <w:w w:val="105"/>
          <w:sz w:val="21"/>
        </w:rPr>
        <w:t>v</w:t>
      </w:r>
      <w:r>
        <w:rPr>
          <w:w w:val="105"/>
          <w:sz w:val="23"/>
        </w:rPr>
        <w:t>alida</w:t>
      </w:r>
      <w:r>
        <w:rPr>
          <w:w w:val="105"/>
          <w:sz w:val="21"/>
        </w:rPr>
        <w:t>t</w:t>
      </w:r>
      <w:r>
        <w:rPr>
          <w:w w:val="105"/>
          <w:sz w:val="23"/>
        </w:rPr>
        <w:t xml:space="preserve">e a </w:t>
      </w:r>
      <w:r>
        <w:rPr>
          <w:w w:val="105"/>
          <w:sz w:val="21"/>
        </w:rPr>
        <w:t>r</w:t>
      </w:r>
      <w:r>
        <w:rPr>
          <w:w w:val="105"/>
          <w:sz w:val="23"/>
        </w:rPr>
        <w:t>eali</w:t>
      </w:r>
      <w:r>
        <w:rPr>
          <w:w w:val="105"/>
          <w:sz w:val="21"/>
        </w:rPr>
        <w:t>st</w:t>
      </w:r>
      <w:r>
        <w:rPr>
          <w:w w:val="105"/>
          <w:sz w:val="23"/>
        </w:rPr>
        <w:t>ic c</w:t>
      </w:r>
      <w:r>
        <w:rPr>
          <w:w w:val="105"/>
          <w:sz w:val="21"/>
        </w:rPr>
        <w:t>orpor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 xml:space="preserve">e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 xml:space="preserve">k </w:t>
      </w:r>
      <w:r>
        <w:rPr>
          <w:w w:val="105"/>
          <w:sz w:val="21"/>
        </w:rPr>
        <w:t>support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 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 xml:space="preserve">al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w w:val="105"/>
          <w:sz w:val="22"/>
        </w:rPr>
        <w:t xml:space="preserve">, </w:t>
      </w:r>
      <w:r>
        <w:rPr>
          <w:w w:val="105"/>
          <w:sz w:val="23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 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w w:val="105"/>
          <w:sz w:val="22"/>
        </w:rPr>
        <w:t xml:space="preserve">,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ele</w:t>
      </w:r>
      <w:r>
        <w:rPr>
          <w:w w:val="105"/>
          <w:sz w:val="21"/>
        </w:rPr>
        <w:t xml:space="preserve">ss </w:t>
      </w:r>
      <w:r>
        <w:rPr>
          <w:w w:val="105"/>
          <w:sz w:val="23"/>
        </w:rPr>
        <w:t>c</w:t>
      </w:r>
      <w:r>
        <w:rPr>
          <w:w w:val="105"/>
          <w:sz w:val="21"/>
        </w:rPr>
        <w:t>onn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v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w w:val="105"/>
          <w:sz w:val="22"/>
        </w:rPr>
        <w:t xml:space="preserve">, </w:t>
      </w:r>
      <w:r>
        <w:rPr>
          <w:w w:val="105"/>
          <w:sz w:val="21"/>
        </w:rPr>
        <w:t>pu</w:t>
      </w:r>
      <w:r>
        <w:rPr>
          <w:w w:val="105"/>
          <w:sz w:val="23"/>
        </w:rPr>
        <w:t>blic</w:t>
      </w:r>
      <w:r>
        <w:rPr>
          <w:w w:val="105"/>
          <w:sz w:val="22"/>
        </w:rPr>
        <w:t>-</w:t>
      </w:r>
      <w:r>
        <w:rPr>
          <w:w w:val="105"/>
          <w:sz w:val="23"/>
        </w:rPr>
        <w:t>faci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ice</w:t>
      </w:r>
      <w:r>
        <w:rPr>
          <w:w w:val="105"/>
          <w:sz w:val="21"/>
        </w:rPr>
        <w:t>s</w:t>
      </w:r>
      <w:r>
        <w:rPr>
          <w:w w:val="105"/>
          <w:sz w:val="22"/>
        </w:rPr>
        <w:t xml:space="preserve">,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 ce</w:t>
      </w:r>
      <w:r>
        <w:rPr>
          <w:w w:val="105"/>
          <w:sz w:val="21"/>
        </w:rPr>
        <w:t>ntr</w:t>
      </w:r>
      <w:r>
        <w:rPr>
          <w:w w:val="105"/>
          <w:sz w:val="23"/>
        </w:rPr>
        <w:t>ali</w:t>
      </w:r>
      <w:r>
        <w:rPr>
          <w:w w:val="105"/>
          <w:sz w:val="21"/>
        </w:rPr>
        <w:t>z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ty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w w:val="105"/>
          <w:sz w:val="21"/>
        </w:rPr>
        <w:t>s</w:t>
      </w:r>
      <w:r>
        <w:rPr>
          <w:w w:val="105"/>
          <w:sz w:val="22"/>
        </w:rPr>
        <w:t>.</w:t>
      </w:r>
    </w:p>
    <w:p w14:paraId="74252FA0">
      <w:pPr>
        <w:pStyle w:val="7"/>
        <w:numPr>
          <w:ilvl w:val="2"/>
          <w:numId w:val="2"/>
        </w:numPr>
        <w:tabs>
          <w:tab w:val="left" w:pos="554"/>
        </w:tabs>
        <w:spacing w:before="27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16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a</w:t>
      </w:r>
      <w:r>
        <w:rPr>
          <w:sz w:val="21"/>
        </w:rPr>
        <w:t>s</w:t>
      </w:r>
      <w:r>
        <w:rPr>
          <w:spacing w:val="25"/>
          <w:sz w:val="21"/>
        </w:rPr>
        <w:t xml:space="preserve"> </w:t>
      </w:r>
      <w:r>
        <w:rPr>
          <w:sz w:val="21"/>
        </w:rPr>
        <w:t>tr</w:t>
      </w:r>
      <w:r>
        <w:rPr>
          <w:sz w:val="23"/>
        </w:rPr>
        <w:t>ea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27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s</w:t>
      </w:r>
      <w:r>
        <w:rPr>
          <w:spacing w:val="24"/>
          <w:sz w:val="21"/>
        </w:rPr>
        <w:t xml:space="preserve"> </w:t>
      </w:r>
      <w:r>
        <w:rPr>
          <w:sz w:val="23"/>
        </w:rPr>
        <w:t>a</w:t>
      </w:r>
      <w:r>
        <w:rPr>
          <w:spacing w:val="25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or</w:t>
      </w:r>
      <w:r>
        <w:rPr>
          <w:sz w:val="23"/>
        </w:rPr>
        <w:t>e</w:t>
      </w:r>
      <w:r>
        <w:rPr>
          <w:spacing w:val="18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30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qu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2"/>
        </w:rPr>
        <w:t>,</w:t>
      </w:r>
      <w:r>
        <w:rPr>
          <w:spacing w:val="44"/>
          <w:sz w:val="22"/>
        </w:rPr>
        <w:t xml:space="preserve"> </w:t>
      </w:r>
      <w:r>
        <w:rPr>
          <w:sz w:val="21"/>
        </w:rPr>
        <w:t>not</w:t>
      </w:r>
      <w:r>
        <w:rPr>
          <w:spacing w:val="27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30"/>
          <w:sz w:val="21"/>
        </w:rPr>
        <w:t xml:space="preserve"> </w:t>
      </w:r>
      <w:r>
        <w:rPr>
          <w:spacing w:val="-2"/>
          <w:sz w:val="23"/>
        </w:rPr>
        <w:t>af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rt</w:t>
      </w:r>
      <w:r>
        <w:rPr>
          <w:spacing w:val="-2"/>
          <w:sz w:val="23"/>
        </w:rPr>
        <w:t>h</w:t>
      </w:r>
      <w:r>
        <w:rPr>
          <w:spacing w:val="-2"/>
          <w:sz w:val="21"/>
        </w:rPr>
        <w:t>ou</w:t>
      </w:r>
      <w:r>
        <w:rPr>
          <w:spacing w:val="-2"/>
          <w:sz w:val="23"/>
        </w:rPr>
        <w:t>gh</w:t>
      </w:r>
      <w:r>
        <w:rPr>
          <w:spacing w:val="-2"/>
          <w:sz w:val="21"/>
        </w:rPr>
        <w:t>t</w:t>
      </w:r>
      <w:r>
        <w:rPr>
          <w:spacing w:val="-2"/>
          <w:sz w:val="22"/>
        </w:rPr>
        <w:t>.</w:t>
      </w:r>
    </w:p>
    <w:p w14:paraId="68D406AD">
      <w:pPr>
        <w:pStyle w:val="5"/>
        <w:spacing w:before="12"/>
        <w:rPr>
          <w:sz w:val="22"/>
        </w:rPr>
      </w:pPr>
    </w:p>
    <w:p w14:paraId="19720111">
      <w:pPr>
        <w:spacing w:before="0"/>
        <w:ind w:left="141" w:right="0" w:firstLine="0"/>
        <w:jc w:val="left"/>
        <w:rPr>
          <w:rFonts w:ascii="Arial"/>
          <w:b/>
          <w:sz w:val="32"/>
        </w:rPr>
      </w:pPr>
      <w:bookmarkStart w:id="8" w:name="Design Rationale"/>
      <w:bookmarkEnd w:id="8"/>
      <w:r>
        <w:rPr>
          <w:rFonts w:ascii="Arial"/>
          <w:b/>
          <w:spacing w:val="-4"/>
          <w:sz w:val="30"/>
        </w:rPr>
        <w:t>D</w:t>
      </w:r>
      <w:r>
        <w:rPr>
          <w:rFonts w:ascii="Arial"/>
          <w:b/>
          <w:spacing w:val="-4"/>
          <w:sz w:val="32"/>
        </w:rPr>
        <w:t>e</w:t>
      </w:r>
      <w:r>
        <w:rPr>
          <w:rFonts w:ascii="Arial"/>
          <w:b/>
          <w:spacing w:val="-4"/>
          <w:sz w:val="28"/>
        </w:rPr>
        <w:t>s</w:t>
      </w:r>
      <w:r>
        <w:rPr>
          <w:rFonts w:ascii="Arial"/>
          <w:b/>
          <w:spacing w:val="-4"/>
          <w:sz w:val="32"/>
        </w:rPr>
        <w:t>ig</w:t>
      </w:r>
      <w:r>
        <w:rPr>
          <w:rFonts w:ascii="Arial"/>
          <w:b/>
          <w:spacing w:val="-4"/>
          <w:sz w:val="28"/>
        </w:rPr>
        <w:t>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30"/>
        </w:rPr>
        <w:t>R</w:t>
      </w:r>
      <w:r>
        <w:rPr>
          <w:rFonts w:ascii="Arial"/>
          <w:b/>
          <w:spacing w:val="-2"/>
          <w:sz w:val="32"/>
        </w:rPr>
        <w:t>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  <w:r>
        <w:rPr>
          <w:rFonts w:ascii="Arial"/>
          <w:b/>
          <w:spacing w:val="-2"/>
          <w:sz w:val="32"/>
        </w:rPr>
        <w:t>ale</w:t>
      </w:r>
    </w:p>
    <w:p w14:paraId="1B84CA58">
      <w:pPr>
        <w:pStyle w:val="5"/>
        <w:spacing w:before="23"/>
        <w:rPr>
          <w:rFonts w:ascii="Arial"/>
          <w:b/>
          <w:sz w:val="22"/>
        </w:rPr>
      </w:pPr>
    </w:p>
    <w:p w14:paraId="4AA3DB69">
      <w:pPr>
        <w:pStyle w:val="7"/>
        <w:numPr>
          <w:ilvl w:val="2"/>
          <w:numId w:val="2"/>
        </w:numPr>
        <w:tabs>
          <w:tab w:val="left" w:pos="554"/>
        </w:tabs>
        <w:spacing w:before="0" w:after="0" w:line="297" w:lineRule="auto"/>
        <w:ind w:left="554" w:right="413" w:hanging="236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>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3"/>
        </w:rPr>
        <w:t>de</w:t>
      </w:r>
      <w:r>
        <w:rPr>
          <w:w w:val="105"/>
          <w:sz w:val="21"/>
        </w:rPr>
        <w:t>s</w:t>
      </w:r>
      <w:r>
        <w:rPr>
          <w:w w:val="105"/>
          <w:sz w:val="23"/>
        </w:rPr>
        <w:t>ig</w:t>
      </w:r>
      <w:r>
        <w:rPr>
          <w:w w:val="105"/>
          <w:sz w:val="21"/>
        </w:rPr>
        <w:t>n</w:t>
      </w:r>
      <w:r>
        <w:rPr>
          <w:w w:val="105"/>
          <w:sz w:val="23"/>
        </w:rPr>
        <w:t>ed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m</w:t>
      </w:r>
      <w:r>
        <w:rPr>
          <w:w w:val="105"/>
          <w:sz w:val="23"/>
        </w:rPr>
        <w:t>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eal e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rpr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nv</w:t>
      </w:r>
      <w:r>
        <w:rPr>
          <w:w w:val="105"/>
          <w:sz w:val="23"/>
        </w:rPr>
        <w:t>i</w:t>
      </w:r>
      <w:r>
        <w:rPr>
          <w:w w:val="105"/>
          <w:sz w:val="21"/>
        </w:rPr>
        <w:t>ronm</w:t>
      </w:r>
      <w:r>
        <w:rPr>
          <w:w w:val="105"/>
          <w:sz w:val="23"/>
        </w:rPr>
        <w:t>e</w:t>
      </w:r>
      <w:r>
        <w:rPr>
          <w:w w:val="105"/>
          <w:sz w:val="21"/>
        </w:rPr>
        <w:t>nt 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w w:val="105"/>
          <w:sz w:val="21"/>
        </w:rPr>
        <w:t>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ha</w:t>
      </w:r>
      <w:r>
        <w:rPr>
          <w:w w:val="105"/>
          <w:sz w:val="21"/>
        </w:rPr>
        <w:t xml:space="preserve">n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fla</w:t>
      </w:r>
      <w:r>
        <w:rPr>
          <w:w w:val="105"/>
          <w:sz w:val="21"/>
        </w:rPr>
        <w:t xml:space="preserve">t </w:t>
      </w:r>
      <w:r>
        <w:rPr>
          <w:w w:val="105"/>
          <w:sz w:val="23"/>
        </w:rPr>
        <w:t xml:space="preserve">lab 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twor</w:t>
      </w:r>
      <w:r>
        <w:rPr>
          <w:spacing w:val="-2"/>
          <w:w w:val="105"/>
          <w:sz w:val="23"/>
        </w:rPr>
        <w:t>k</w:t>
      </w:r>
      <w:r>
        <w:rPr>
          <w:spacing w:val="-2"/>
          <w:w w:val="105"/>
          <w:sz w:val="22"/>
        </w:rPr>
        <w:t>.</w:t>
      </w:r>
    </w:p>
    <w:p w14:paraId="442553AC">
      <w:pPr>
        <w:pStyle w:val="7"/>
        <w:numPr>
          <w:ilvl w:val="2"/>
          <w:numId w:val="2"/>
        </w:numPr>
        <w:tabs>
          <w:tab w:val="left" w:pos="554"/>
        </w:tabs>
        <w:spacing w:before="27" w:after="0" w:line="297" w:lineRule="auto"/>
        <w:ind w:left="554" w:right="298" w:hanging="236"/>
        <w:jc w:val="left"/>
        <w:rPr>
          <w:sz w:val="21"/>
        </w:rPr>
      </w:pPr>
      <w:r>
        <w:rPr>
          <w:sz w:val="22"/>
        </w:rPr>
        <w:t>K</w:t>
      </w:r>
      <w:r>
        <w:rPr>
          <w:sz w:val="23"/>
        </w:rPr>
        <w:t>e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3"/>
        </w:rPr>
        <w:t>deci</w:t>
      </w:r>
      <w:r>
        <w:rPr>
          <w:sz w:val="21"/>
        </w:rPr>
        <w:t>s</w:t>
      </w:r>
      <w:r>
        <w:rPr>
          <w:sz w:val="23"/>
        </w:rPr>
        <w:t>i</w:t>
      </w:r>
      <w:r>
        <w:rPr>
          <w:sz w:val="21"/>
        </w:rPr>
        <w:t>ons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cl</w:t>
      </w:r>
      <w:r>
        <w:rPr>
          <w:sz w:val="21"/>
        </w:rPr>
        <w:t>u</w:t>
      </w:r>
      <w:r>
        <w:rPr>
          <w:sz w:val="23"/>
        </w:rPr>
        <w:t>ded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p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trust</w:t>
      </w:r>
      <w:r>
        <w:rPr>
          <w:spacing w:val="40"/>
          <w:sz w:val="21"/>
        </w:rPr>
        <w:t xml:space="preserve"> </w:t>
      </w:r>
      <w:r>
        <w:rPr>
          <w:sz w:val="21"/>
        </w:rPr>
        <w:t>zon</w:t>
      </w:r>
      <w:r>
        <w:rPr>
          <w:sz w:val="23"/>
        </w:rPr>
        <w:t>e</w:t>
      </w:r>
      <w:r>
        <w:rPr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ci</w:t>
      </w:r>
      <w:r>
        <w:rPr>
          <w:sz w:val="21"/>
        </w:rPr>
        <w:t>n</w:t>
      </w:r>
      <w:r>
        <w:rPr>
          <w:sz w:val="23"/>
        </w:rPr>
        <w:t xml:space="preserve">g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lic</w:t>
      </w:r>
      <w:r>
        <w:rPr>
          <w:spacing w:val="-2"/>
          <w:sz w:val="21"/>
        </w:rPr>
        <w:t>y</w:t>
      </w:r>
    </w:p>
    <w:p w14:paraId="0AAC6F2B">
      <w:pPr>
        <w:pStyle w:val="7"/>
        <w:numPr>
          <w:ilvl w:val="2"/>
          <w:numId w:val="2"/>
        </w:numPr>
        <w:tabs>
          <w:tab w:val="left" w:pos="554"/>
        </w:tabs>
        <w:spacing w:before="4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nst</w:t>
      </w:r>
      <w:r>
        <w:rPr>
          <w:w w:val="105"/>
          <w:sz w:val="23"/>
        </w:rPr>
        <w:t>ead</w:t>
      </w:r>
      <w:r>
        <w:rPr>
          <w:spacing w:val="13"/>
          <w:w w:val="105"/>
          <w:sz w:val="23"/>
        </w:rPr>
        <w:t xml:space="preserve"> </w:t>
      </w:r>
      <w:r>
        <w:rPr>
          <w:w w:val="105"/>
          <w:sz w:val="21"/>
        </w:rPr>
        <w:t>o</w:t>
      </w:r>
      <w:r>
        <w:rPr>
          <w:w w:val="105"/>
          <w:sz w:val="23"/>
        </w:rPr>
        <w:t>f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el</w:t>
      </w:r>
      <w:r>
        <w:rPr>
          <w:w w:val="105"/>
          <w:sz w:val="21"/>
        </w:rPr>
        <w:t>y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12"/>
          <w:w w:val="105"/>
          <w:sz w:val="23"/>
        </w:rPr>
        <w:t xml:space="preserve"> </w:t>
      </w:r>
      <w:r>
        <w:rPr>
          <w:w w:val="105"/>
          <w:sz w:val="21"/>
        </w:rPr>
        <w:t>on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n</w:t>
      </w:r>
      <w:r>
        <w:rPr>
          <w:w w:val="105"/>
          <w:sz w:val="23"/>
        </w:rPr>
        <w:t>d</w:t>
      </w:r>
      <w:r>
        <w:rPr>
          <w:w w:val="105"/>
          <w:sz w:val="21"/>
        </w:rPr>
        <w:t>po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spacing w:val="5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al</w:t>
      </w:r>
      <w:r>
        <w:rPr>
          <w:spacing w:val="-2"/>
          <w:w w:val="105"/>
          <w:sz w:val="21"/>
        </w:rPr>
        <w:t>on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2"/>
        </w:rPr>
        <w:t>.</w:t>
      </w:r>
    </w:p>
    <w:p w14:paraId="545C5BBD">
      <w:pPr>
        <w:pStyle w:val="5"/>
        <w:rPr>
          <w:sz w:val="20"/>
        </w:rPr>
      </w:pPr>
    </w:p>
    <w:p w14:paraId="5697C9EA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169545</wp:posOffset>
                </wp:positionV>
                <wp:extent cx="6310630" cy="1778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9.55pt;margin-top:13.35pt;height:1.4pt;width:496.9pt;mso-position-horizontal-relative:page;mso-wrap-distance-bottom:0pt;mso-wrap-distance-top:0pt;z-index:-251653120;mso-width-relative:page;mso-height-relative:page;" fillcolor="#DFDFDF" filled="t" stroked="f" coordsize="6310630,17780" o:gfxdata="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+saM2AAAAAkBAAAPAAAAAAAAAAEAIAAAACIAAABkcnMvZG93bnJldi54bWxQSwECFAAUAAAACACH&#10;TuJAoFGo4CQCAADk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464185</wp:posOffset>
                </wp:positionV>
                <wp:extent cx="6310630" cy="1778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9.55pt;margin-top:36.55pt;height:1.4pt;width:496.9pt;mso-position-horizontal-relative:page;mso-wrap-distance-bottom:0pt;mso-wrap-distance-top:0pt;z-index:-251653120;mso-width-relative:page;mso-height-relative:page;" fillcolor="#DFDFDF" filled="t" stroked="f" coordsize="6310630,17780" o:gfxdata="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Q08&#10;/9gAAAAJAQAADwAAAAAAAAABACAAAAAiAAAAZHJzL2Rvd25yZXYueG1sUEsBAhQAFAAAAAgAh07i&#10;QKXcUrIiAgAA5AQAAA4AAAAAAAAAAQAgAAAAJwEAAGRycy9lMm9Eb2MueG1sUEsFBgAAAAAGAAYA&#10;WQEAALs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F8F50E">
      <w:pPr>
        <w:pStyle w:val="5"/>
        <w:spacing w:before="182"/>
        <w:rPr>
          <w:sz w:val="20"/>
        </w:rPr>
      </w:pPr>
    </w:p>
    <w:p w14:paraId="169A4908">
      <w:pPr>
        <w:pStyle w:val="5"/>
        <w:spacing w:before="9"/>
        <w:rPr>
          <w:sz w:val="35"/>
        </w:rPr>
      </w:pPr>
    </w:p>
    <w:p w14:paraId="54D4B792">
      <w:pPr>
        <w:spacing w:before="0"/>
        <w:ind w:left="141" w:right="0" w:firstLine="0"/>
        <w:jc w:val="left"/>
        <w:rPr>
          <w:rFonts w:ascii="Arial"/>
          <w:b/>
          <w:sz w:val="34"/>
        </w:rPr>
      </w:pPr>
      <w:bookmarkStart w:id="9" w:name="2.1 Topology Overview"/>
      <w:bookmarkEnd w:id="9"/>
      <w:r>
        <w:rPr>
          <w:rFonts w:ascii="Arial"/>
          <w:b/>
          <w:sz w:val="37"/>
        </w:rPr>
        <w:t>2.1</w:t>
      </w:r>
      <w:r>
        <w:rPr>
          <w:rFonts w:ascii="Arial"/>
          <w:b/>
          <w:spacing w:val="17"/>
          <w:sz w:val="37"/>
        </w:rPr>
        <w:t xml:space="preserve"> </w:t>
      </w:r>
      <w:r>
        <w:rPr>
          <w:rFonts w:ascii="Arial"/>
          <w:b/>
          <w:sz w:val="37"/>
        </w:rPr>
        <w:t>T</w:t>
      </w:r>
      <w:r>
        <w:rPr>
          <w:rFonts w:ascii="Arial"/>
          <w:b/>
          <w:sz w:val="34"/>
        </w:rPr>
        <w:t>opo</w:t>
      </w:r>
      <w:r>
        <w:rPr>
          <w:rFonts w:ascii="Arial"/>
          <w:b/>
          <w:sz w:val="39"/>
        </w:rPr>
        <w:t>l</w:t>
      </w:r>
      <w:r>
        <w:rPr>
          <w:rFonts w:ascii="Arial"/>
          <w:b/>
          <w:sz w:val="34"/>
        </w:rPr>
        <w:t>o</w:t>
      </w:r>
      <w:r>
        <w:rPr>
          <w:rFonts w:ascii="Arial"/>
          <w:b/>
          <w:sz w:val="39"/>
        </w:rPr>
        <w:t>g</w:t>
      </w:r>
      <w:r>
        <w:rPr>
          <w:rFonts w:ascii="Arial"/>
          <w:b/>
          <w:sz w:val="34"/>
        </w:rPr>
        <w:t>y</w:t>
      </w:r>
      <w:r>
        <w:rPr>
          <w:rFonts w:ascii="Arial"/>
          <w:b/>
          <w:spacing w:val="-21"/>
          <w:sz w:val="34"/>
        </w:rPr>
        <w:t xml:space="preserve"> </w:t>
      </w:r>
      <w:r>
        <w:rPr>
          <w:rFonts w:ascii="Arial"/>
          <w:b/>
          <w:spacing w:val="-2"/>
          <w:sz w:val="37"/>
        </w:rPr>
        <w:t>O</w:t>
      </w:r>
      <w:r>
        <w:rPr>
          <w:rFonts w:ascii="Arial"/>
          <w:b/>
          <w:spacing w:val="-2"/>
          <w:sz w:val="34"/>
        </w:rPr>
        <w:t>v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rv</w:t>
      </w:r>
      <w:r>
        <w:rPr>
          <w:rFonts w:ascii="Arial"/>
          <w:b/>
          <w:spacing w:val="-2"/>
          <w:sz w:val="39"/>
        </w:rPr>
        <w:t>ie</w:t>
      </w:r>
      <w:r>
        <w:rPr>
          <w:rFonts w:ascii="Arial"/>
          <w:b/>
          <w:spacing w:val="-2"/>
          <w:sz w:val="34"/>
        </w:rPr>
        <w:t>w</w:t>
      </w:r>
    </w:p>
    <w:p w14:paraId="46C92917">
      <w:pPr>
        <w:spacing w:before="194"/>
        <w:ind w:left="141" w:right="0" w:firstLine="0"/>
        <w:jc w:val="left"/>
        <w:rPr>
          <w:rFonts w:ascii="Arial"/>
          <w:b/>
          <w:sz w:val="34"/>
        </w:rPr>
      </w:pPr>
      <w:bookmarkStart w:id="10" w:name="Topology &amp; Architecture Overview"/>
      <w:bookmarkEnd w:id="10"/>
      <w:r>
        <w:rPr>
          <w:rFonts w:ascii="Arial"/>
          <w:b/>
          <w:sz w:val="37"/>
        </w:rPr>
        <w:t>T</w:t>
      </w:r>
      <w:r>
        <w:rPr>
          <w:rFonts w:ascii="Arial"/>
          <w:b/>
          <w:sz w:val="34"/>
        </w:rPr>
        <w:t>opo</w:t>
      </w:r>
      <w:r>
        <w:rPr>
          <w:rFonts w:ascii="Arial"/>
          <w:b/>
          <w:sz w:val="39"/>
        </w:rPr>
        <w:t>l</w:t>
      </w:r>
      <w:r>
        <w:rPr>
          <w:rFonts w:ascii="Arial"/>
          <w:b/>
          <w:sz w:val="34"/>
        </w:rPr>
        <w:t>o</w:t>
      </w:r>
      <w:r>
        <w:rPr>
          <w:rFonts w:ascii="Arial"/>
          <w:b/>
          <w:sz w:val="39"/>
        </w:rPr>
        <w:t>g</w:t>
      </w:r>
      <w:r>
        <w:rPr>
          <w:rFonts w:ascii="Arial"/>
          <w:b/>
          <w:sz w:val="34"/>
        </w:rPr>
        <w:t>y</w:t>
      </w:r>
      <w:r>
        <w:rPr>
          <w:rFonts w:ascii="Arial"/>
          <w:b/>
          <w:spacing w:val="19"/>
          <w:sz w:val="34"/>
        </w:rPr>
        <w:t xml:space="preserve"> </w:t>
      </w:r>
      <w:r>
        <w:rPr>
          <w:rFonts w:ascii="Arial"/>
          <w:b/>
          <w:sz w:val="37"/>
        </w:rPr>
        <w:t>&amp;</w:t>
      </w:r>
      <w:r>
        <w:rPr>
          <w:rFonts w:ascii="Arial"/>
          <w:b/>
          <w:spacing w:val="-4"/>
          <w:sz w:val="37"/>
        </w:rPr>
        <w:t xml:space="preserve"> </w:t>
      </w:r>
      <w:r>
        <w:rPr>
          <w:rFonts w:ascii="Arial"/>
          <w:b/>
          <w:sz w:val="37"/>
        </w:rPr>
        <w:t>A</w:t>
      </w:r>
      <w:r>
        <w:rPr>
          <w:rFonts w:ascii="Arial"/>
          <w:b/>
          <w:sz w:val="34"/>
        </w:rPr>
        <w:t>r</w:t>
      </w:r>
      <w:r>
        <w:rPr>
          <w:rFonts w:ascii="Arial"/>
          <w:b/>
          <w:sz w:val="39"/>
        </w:rPr>
        <w:t>chi</w:t>
      </w:r>
      <w:r>
        <w:rPr>
          <w:rFonts w:ascii="Arial"/>
          <w:b/>
          <w:sz w:val="34"/>
        </w:rPr>
        <w:t>t</w:t>
      </w:r>
      <w:r>
        <w:rPr>
          <w:rFonts w:ascii="Arial"/>
          <w:b/>
          <w:sz w:val="39"/>
        </w:rPr>
        <w:t>ec</w:t>
      </w:r>
      <w:r>
        <w:rPr>
          <w:rFonts w:ascii="Arial"/>
          <w:b/>
          <w:sz w:val="34"/>
        </w:rPr>
        <w:t>tur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pacing w:val="21"/>
          <w:sz w:val="39"/>
        </w:rPr>
        <w:t xml:space="preserve"> </w:t>
      </w:r>
      <w:r>
        <w:rPr>
          <w:rFonts w:ascii="Arial"/>
          <w:b/>
          <w:spacing w:val="-2"/>
          <w:sz w:val="37"/>
        </w:rPr>
        <w:t>O</w:t>
      </w:r>
      <w:r>
        <w:rPr>
          <w:rFonts w:ascii="Arial"/>
          <w:b/>
          <w:spacing w:val="-2"/>
          <w:sz w:val="34"/>
        </w:rPr>
        <w:t>v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rv</w:t>
      </w:r>
      <w:r>
        <w:rPr>
          <w:rFonts w:ascii="Arial"/>
          <w:b/>
          <w:spacing w:val="-2"/>
          <w:sz w:val="39"/>
        </w:rPr>
        <w:t>ie</w:t>
      </w:r>
      <w:r>
        <w:rPr>
          <w:rFonts w:ascii="Arial"/>
          <w:b/>
          <w:spacing w:val="-2"/>
          <w:sz w:val="34"/>
        </w:rPr>
        <w:t>w</w:t>
      </w:r>
    </w:p>
    <w:p w14:paraId="0BDDB989">
      <w:pPr>
        <w:spacing w:before="234" w:line="297" w:lineRule="auto"/>
        <w:ind w:left="141" w:right="2186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</w:t>
      </w:r>
      <w:r>
        <w:rPr>
          <w:w w:val="105"/>
          <w:sz w:val="23"/>
        </w:rPr>
        <w:t>ll</w:t>
      </w:r>
      <w:r>
        <w:rPr>
          <w:w w:val="105"/>
          <w:sz w:val="21"/>
        </w:rPr>
        <w:t xml:space="preserve">ows </w:t>
      </w:r>
      <w:r>
        <w:rPr>
          <w:w w:val="105"/>
          <w:sz w:val="23"/>
        </w:rPr>
        <w:t>a la</w:t>
      </w:r>
      <w:r>
        <w:rPr>
          <w:w w:val="105"/>
          <w:sz w:val="21"/>
        </w:rPr>
        <w:t>y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ed e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rpr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chi</w:t>
      </w:r>
      <w:r>
        <w:rPr>
          <w:w w:val="105"/>
          <w:sz w:val="21"/>
        </w:rPr>
        <w:t>t</w:t>
      </w:r>
      <w:r>
        <w:rPr>
          <w:w w:val="105"/>
          <w:sz w:val="23"/>
        </w:rPr>
        <w:t>ec</w:t>
      </w:r>
      <w:r>
        <w:rPr>
          <w:w w:val="105"/>
          <w:sz w:val="21"/>
        </w:rPr>
        <w:t>tur</w:t>
      </w:r>
      <w:r>
        <w:rPr>
          <w:w w:val="105"/>
          <w:sz w:val="23"/>
        </w:rPr>
        <w:t>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h clea</w:t>
      </w:r>
      <w:r>
        <w:rPr>
          <w:w w:val="105"/>
          <w:sz w:val="21"/>
        </w:rPr>
        <w:t>r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3"/>
        </w:rPr>
        <w:t>defi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trust zon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w w:val="105"/>
          <w:sz w:val="22"/>
        </w:rPr>
        <w:t>.</w:t>
      </w:r>
    </w:p>
    <w:p w14:paraId="5A2A02D4">
      <w:pPr>
        <w:spacing w:after="0" w:line="297" w:lineRule="auto"/>
        <w:jc w:val="left"/>
        <w:rPr>
          <w:sz w:val="22"/>
        </w:rPr>
        <w:sectPr>
          <w:headerReference r:id="rId5" w:type="default"/>
          <w:footerReference r:id="rId6" w:type="default"/>
          <w:type w:val="continuous"/>
          <w:pgSz w:w="11920" w:h="16860"/>
          <w:pgMar w:top="460" w:right="850" w:bottom="460" w:left="850" w:header="267" w:footer="263" w:gutter="0"/>
          <w:pgNumType w:start="1"/>
          <w:cols w:space="720" w:num="1"/>
        </w:sectPr>
      </w:pPr>
    </w:p>
    <w:p w14:paraId="59133D27">
      <w:pPr>
        <w:spacing w:before="60"/>
        <w:ind w:left="141" w:right="0" w:firstLine="0"/>
        <w:jc w:val="left"/>
        <w:rPr>
          <w:rFonts w:ascii="Arial"/>
          <w:b/>
          <w:sz w:val="31"/>
        </w:rPr>
      </w:pPr>
      <w:bookmarkStart w:id="11" w:name="Major Components"/>
      <w:bookmarkEnd w:id="11"/>
      <w:r>
        <w:rPr>
          <w:rFonts w:ascii="Arial"/>
          <w:b/>
          <w:sz w:val="33"/>
        </w:rPr>
        <w:t>M</w:t>
      </w:r>
      <w:r>
        <w:rPr>
          <w:rFonts w:ascii="Arial"/>
          <w:b/>
          <w:sz w:val="35"/>
        </w:rPr>
        <w:t>aj</w:t>
      </w:r>
      <w:r>
        <w:rPr>
          <w:rFonts w:ascii="Arial"/>
          <w:b/>
          <w:sz w:val="31"/>
        </w:rPr>
        <w:t>or</w:t>
      </w:r>
      <w:r>
        <w:rPr>
          <w:rFonts w:ascii="Arial"/>
          <w:b/>
          <w:spacing w:val="-4"/>
          <w:sz w:val="31"/>
        </w:rPr>
        <w:t xml:space="preserve"> </w:t>
      </w:r>
      <w:r>
        <w:rPr>
          <w:rFonts w:ascii="Arial"/>
          <w:b/>
          <w:spacing w:val="-2"/>
          <w:sz w:val="33"/>
        </w:rPr>
        <w:t>C</w:t>
      </w:r>
      <w:r>
        <w:rPr>
          <w:rFonts w:ascii="Arial"/>
          <w:b/>
          <w:spacing w:val="-2"/>
          <w:sz w:val="31"/>
        </w:rPr>
        <w:t>ompon</w:t>
      </w:r>
      <w:r>
        <w:rPr>
          <w:rFonts w:ascii="Arial"/>
          <w:b/>
          <w:spacing w:val="-2"/>
          <w:sz w:val="35"/>
        </w:rPr>
        <w:t>e</w:t>
      </w:r>
      <w:r>
        <w:rPr>
          <w:rFonts w:ascii="Arial"/>
          <w:b/>
          <w:spacing w:val="-2"/>
          <w:sz w:val="31"/>
        </w:rPr>
        <w:t>nts</w:t>
      </w:r>
    </w:p>
    <w:p w14:paraId="7DF49505">
      <w:pPr>
        <w:pStyle w:val="5"/>
        <w:spacing w:before="3"/>
        <w:rPr>
          <w:rFonts w:ascii="Arial"/>
          <w:b/>
          <w:sz w:val="22"/>
        </w:rPr>
      </w:pPr>
    </w:p>
    <w:p w14:paraId="7570D1C0">
      <w:pPr>
        <w:pStyle w:val="7"/>
        <w:numPr>
          <w:ilvl w:val="0"/>
          <w:numId w:val="3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C</w:t>
      </w:r>
      <w:r>
        <w:rPr>
          <w:w w:val="105"/>
          <w:sz w:val="21"/>
        </w:rPr>
        <w:t>or</w:t>
      </w:r>
      <w:r>
        <w:rPr>
          <w:w w:val="105"/>
          <w:sz w:val="23"/>
        </w:rPr>
        <w:t>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2"/>
        </w:rPr>
        <w:t>L</w:t>
      </w:r>
      <w:r>
        <w:rPr>
          <w:w w:val="105"/>
          <w:sz w:val="23"/>
        </w:rPr>
        <w:t>a</w:t>
      </w:r>
      <w:r>
        <w:rPr>
          <w:w w:val="105"/>
          <w:sz w:val="21"/>
        </w:rPr>
        <w:t>y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2"/>
        </w:rPr>
        <w:t>(L</w:t>
      </w:r>
      <w:r>
        <w:rPr>
          <w:w w:val="105"/>
          <w:sz w:val="23"/>
        </w:rPr>
        <w:t>a</w:t>
      </w:r>
      <w:r>
        <w:rPr>
          <w:w w:val="105"/>
          <w:sz w:val="21"/>
        </w:rPr>
        <w:t>y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2"/>
        </w:rPr>
        <w:t>-3</w:t>
      </w:r>
      <w:r>
        <w:rPr>
          <w:spacing w:val="-11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S</w:t>
      </w:r>
      <w:r>
        <w:rPr>
          <w:spacing w:val="-2"/>
          <w:w w:val="105"/>
          <w:sz w:val="21"/>
        </w:rPr>
        <w:t>w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ch</w:t>
      </w:r>
      <w:r>
        <w:rPr>
          <w:spacing w:val="-2"/>
          <w:w w:val="105"/>
          <w:sz w:val="22"/>
        </w:rPr>
        <w:t>)</w:t>
      </w:r>
    </w:p>
    <w:p w14:paraId="2EE1E315">
      <w:pPr>
        <w:pStyle w:val="7"/>
        <w:numPr>
          <w:ilvl w:val="0"/>
          <w:numId w:val="3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D</w:t>
      </w:r>
      <w:r>
        <w:rPr>
          <w:w w:val="105"/>
          <w:sz w:val="23"/>
        </w:rPr>
        <w:t>i</w:t>
      </w:r>
      <w:r>
        <w:rPr>
          <w:w w:val="105"/>
          <w:sz w:val="21"/>
        </w:rPr>
        <w:t>str</w:t>
      </w:r>
      <w:r>
        <w:rPr>
          <w:w w:val="105"/>
          <w:sz w:val="23"/>
        </w:rPr>
        <w:t>ib</w:t>
      </w:r>
      <w:r>
        <w:rPr>
          <w:w w:val="105"/>
          <w:sz w:val="21"/>
        </w:rPr>
        <w:t>ut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17"/>
          <w:w w:val="105"/>
          <w:sz w:val="21"/>
        </w:rPr>
        <w:t xml:space="preserve"> </w:t>
      </w:r>
      <w:r>
        <w:rPr>
          <w:w w:val="105"/>
          <w:sz w:val="22"/>
        </w:rPr>
        <w:t>&amp;</w:t>
      </w:r>
      <w:r>
        <w:rPr>
          <w:spacing w:val="-5"/>
          <w:w w:val="105"/>
          <w:sz w:val="22"/>
        </w:rPr>
        <w:t xml:space="preserve"> </w:t>
      </w:r>
      <w:r>
        <w:rPr>
          <w:w w:val="105"/>
          <w:sz w:val="22"/>
        </w:rPr>
        <w:t>A</w:t>
      </w:r>
      <w:r>
        <w:rPr>
          <w:w w:val="105"/>
          <w:sz w:val="23"/>
        </w:rPr>
        <w:t>cce</w:t>
      </w:r>
      <w:r>
        <w:rPr>
          <w:w w:val="105"/>
          <w:sz w:val="21"/>
        </w:rPr>
        <w:t>ss</w:t>
      </w:r>
      <w:r>
        <w:rPr>
          <w:spacing w:val="13"/>
          <w:w w:val="105"/>
          <w:sz w:val="21"/>
        </w:rPr>
        <w:t xml:space="preserve"> </w:t>
      </w:r>
      <w:r>
        <w:rPr>
          <w:spacing w:val="-2"/>
          <w:w w:val="105"/>
          <w:sz w:val="22"/>
        </w:rPr>
        <w:t>S</w:t>
      </w:r>
      <w:r>
        <w:rPr>
          <w:spacing w:val="-2"/>
          <w:w w:val="105"/>
          <w:sz w:val="21"/>
        </w:rPr>
        <w:t>w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che</w:t>
      </w:r>
      <w:r>
        <w:rPr>
          <w:spacing w:val="-2"/>
          <w:w w:val="105"/>
          <w:sz w:val="21"/>
        </w:rPr>
        <w:t>s</w:t>
      </w:r>
    </w:p>
    <w:p w14:paraId="2202E969">
      <w:pPr>
        <w:pStyle w:val="7"/>
        <w:numPr>
          <w:ilvl w:val="0"/>
          <w:numId w:val="3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pacing w:val="-2"/>
          <w:sz w:val="22"/>
        </w:rPr>
        <w:t>E</w:t>
      </w:r>
      <w:r>
        <w:rPr>
          <w:spacing w:val="-2"/>
          <w:sz w:val="23"/>
        </w:rPr>
        <w:t>dge</w:t>
      </w:r>
      <w:r>
        <w:rPr>
          <w:spacing w:val="-10"/>
          <w:sz w:val="23"/>
        </w:rPr>
        <w:t xml:space="preserve"> </w:t>
      </w:r>
      <w:r>
        <w:rPr>
          <w:spacing w:val="-2"/>
          <w:sz w:val="22"/>
        </w:rPr>
        <w:t>R</w:t>
      </w:r>
      <w:r>
        <w:rPr>
          <w:spacing w:val="-2"/>
          <w:sz w:val="21"/>
        </w:rPr>
        <w:t>out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</w:t>
      </w:r>
    </w:p>
    <w:p w14:paraId="22990E0B">
      <w:pPr>
        <w:pStyle w:val="7"/>
        <w:numPr>
          <w:ilvl w:val="0"/>
          <w:numId w:val="3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S</w:t>
      </w:r>
      <w:r>
        <w:rPr>
          <w:sz w:val="21"/>
        </w:rPr>
        <w:t>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23"/>
          <w:sz w:val="23"/>
        </w:rPr>
        <w:t xml:space="preserve"> </w:t>
      </w:r>
      <w:r>
        <w:rPr>
          <w:sz w:val="22"/>
        </w:rPr>
        <w:t>F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24"/>
          <w:sz w:val="23"/>
        </w:rPr>
        <w:t xml:space="preserve"> </w:t>
      </w:r>
      <w:r>
        <w:rPr>
          <w:spacing w:val="-4"/>
          <w:sz w:val="22"/>
        </w:rPr>
        <w:t>(ASA)</w:t>
      </w:r>
    </w:p>
    <w:p w14:paraId="1795E075">
      <w:pPr>
        <w:pStyle w:val="7"/>
        <w:numPr>
          <w:ilvl w:val="0"/>
          <w:numId w:val="3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ISP</w:t>
      </w:r>
      <w:r>
        <w:rPr>
          <w:spacing w:val="21"/>
          <w:sz w:val="22"/>
        </w:rPr>
        <w:t xml:space="preserve"> </w:t>
      </w:r>
      <w:r>
        <w:rPr>
          <w:sz w:val="22"/>
        </w:rPr>
        <w:t>R</w:t>
      </w:r>
      <w:r>
        <w:rPr>
          <w:sz w:val="21"/>
        </w:rPr>
        <w:t>out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22"/>
          <w:sz w:val="21"/>
        </w:rPr>
        <w:t xml:space="preserve"> </w:t>
      </w:r>
      <w:r>
        <w:rPr>
          <w:sz w:val="22"/>
        </w:rPr>
        <w:t>&amp;</w:t>
      </w:r>
      <w:r>
        <w:rPr>
          <w:spacing w:val="6"/>
          <w:sz w:val="22"/>
        </w:rPr>
        <w:t xml:space="preserve"> </w:t>
      </w: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pacing w:val="29"/>
          <w:sz w:val="21"/>
        </w:rPr>
        <w:t xml:space="preserve"> </w:t>
      </w:r>
      <w:r>
        <w:rPr>
          <w:spacing w:val="-2"/>
          <w:sz w:val="22"/>
        </w:rPr>
        <w:t>S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mu</w:t>
      </w:r>
      <w:r>
        <w:rPr>
          <w:spacing w:val="-2"/>
          <w:sz w:val="23"/>
        </w:rPr>
        <w:t>la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0639FA75">
      <w:pPr>
        <w:pStyle w:val="7"/>
        <w:numPr>
          <w:ilvl w:val="0"/>
          <w:numId w:val="3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25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16"/>
          <w:sz w:val="23"/>
        </w:rPr>
        <w:t xml:space="preserve"> </w:t>
      </w:r>
      <w:r>
        <w:rPr>
          <w:sz w:val="22"/>
        </w:rPr>
        <w:t>DMZ</w:t>
      </w:r>
      <w:r>
        <w:rPr>
          <w:spacing w:val="13"/>
          <w:sz w:val="22"/>
        </w:rPr>
        <w:t xml:space="preserve"> </w:t>
      </w:r>
      <w:r>
        <w:rPr>
          <w:spacing w:val="-2"/>
          <w:sz w:val="22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rs</w:t>
      </w:r>
    </w:p>
    <w:p w14:paraId="69952D5D">
      <w:pPr>
        <w:pStyle w:val="7"/>
        <w:numPr>
          <w:ilvl w:val="0"/>
          <w:numId w:val="3"/>
        </w:numPr>
        <w:tabs>
          <w:tab w:val="left" w:pos="554"/>
        </w:tabs>
        <w:spacing w:before="105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>ss</w:t>
      </w:r>
      <w:r>
        <w:rPr>
          <w:spacing w:val="26"/>
          <w:sz w:val="21"/>
        </w:rPr>
        <w:t xml:space="preserve"> </w:t>
      </w:r>
      <w:r>
        <w:rPr>
          <w:spacing w:val="-2"/>
          <w:sz w:val="22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f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stru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tur</w:t>
      </w:r>
      <w:r>
        <w:rPr>
          <w:spacing w:val="-2"/>
          <w:sz w:val="23"/>
        </w:rPr>
        <w:t>e</w:t>
      </w:r>
    </w:p>
    <w:p w14:paraId="3494EEB5">
      <w:pPr>
        <w:spacing w:before="250"/>
        <w:ind w:left="141" w:right="0" w:firstLine="0"/>
        <w:jc w:val="left"/>
        <w:rPr>
          <w:rFonts w:ascii="Arial"/>
          <w:b/>
          <w:sz w:val="31"/>
        </w:rPr>
      </w:pPr>
      <w:bookmarkStart w:id="12" w:name="Trust Zones"/>
      <w:bookmarkEnd w:id="12"/>
      <w:r>
        <w:rPr>
          <w:rFonts w:ascii="Arial"/>
          <w:b/>
          <w:w w:val="105"/>
          <w:sz w:val="33"/>
        </w:rPr>
        <w:t>T</w:t>
      </w:r>
      <w:r>
        <w:rPr>
          <w:rFonts w:ascii="Arial"/>
          <w:b/>
          <w:w w:val="105"/>
          <w:sz w:val="31"/>
        </w:rPr>
        <w:t>rust</w:t>
      </w:r>
      <w:r>
        <w:rPr>
          <w:rFonts w:ascii="Arial"/>
          <w:b/>
          <w:spacing w:val="-17"/>
          <w:w w:val="105"/>
          <w:sz w:val="31"/>
        </w:rPr>
        <w:t xml:space="preserve"> </w:t>
      </w:r>
      <w:r>
        <w:rPr>
          <w:rFonts w:ascii="Arial"/>
          <w:b/>
          <w:spacing w:val="-4"/>
          <w:w w:val="105"/>
          <w:sz w:val="32"/>
        </w:rPr>
        <w:t>Z</w:t>
      </w:r>
      <w:r>
        <w:rPr>
          <w:rFonts w:ascii="Arial"/>
          <w:b/>
          <w:spacing w:val="-4"/>
          <w:w w:val="105"/>
          <w:sz w:val="31"/>
        </w:rPr>
        <w:t>on</w:t>
      </w:r>
      <w:r>
        <w:rPr>
          <w:rFonts w:ascii="Arial"/>
          <w:b/>
          <w:spacing w:val="-4"/>
          <w:w w:val="105"/>
          <w:sz w:val="35"/>
        </w:rPr>
        <w:t>e</w:t>
      </w:r>
      <w:r>
        <w:rPr>
          <w:rFonts w:ascii="Arial"/>
          <w:b/>
          <w:spacing w:val="-4"/>
          <w:w w:val="105"/>
          <w:sz w:val="31"/>
        </w:rPr>
        <w:t>s</w:t>
      </w:r>
    </w:p>
    <w:p w14:paraId="104FE96A">
      <w:pPr>
        <w:pStyle w:val="5"/>
        <w:spacing w:before="3"/>
        <w:rPr>
          <w:rFonts w:ascii="Arial"/>
          <w:b/>
          <w:sz w:val="22"/>
        </w:rPr>
      </w:pPr>
    </w:p>
    <w:p w14:paraId="2963F433">
      <w:pPr>
        <w:pStyle w:val="7"/>
        <w:numPr>
          <w:ilvl w:val="0"/>
          <w:numId w:val="3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37"/>
          <w:sz w:val="23"/>
        </w:rPr>
        <w:t xml:space="preserve"> </w:t>
      </w:r>
      <w:r>
        <w:rPr>
          <w:sz w:val="22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8"/>
          <w:sz w:val="23"/>
        </w:rPr>
        <w:t xml:space="preserve"> </w:t>
      </w:r>
      <w:r>
        <w:rPr>
          <w:sz w:val="22"/>
        </w:rPr>
        <w:t>(HR,</w:t>
      </w:r>
      <w:r>
        <w:rPr>
          <w:spacing w:val="43"/>
          <w:sz w:val="22"/>
        </w:rPr>
        <w:t xml:space="preserve"> </w:t>
      </w:r>
      <w:r>
        <w:rPr>
          <w:spacing w:val="-2"/>
          <w:sz w:val="22"/>
        </w:rPr>
        <w:t>E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ee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</w:t>
      </w:r>
      <w:r>
        <w:rPr>
          <w:spacing w:val="-2"/>
          <w:sz w:val="22"/>
        </w:rPr>
        <w:t>)</w:t>
      </w:r>
    </w:p>
    <w:p w14:paraId="1CDF120F">
      <w:pPr>
        <w:pStyle w:val="7"/>
        <w:numPr>
          <w:ilvl w:val="0"/>
          <w:numId w:val="3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3"/>
        </w:rPr>
      </w:pP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10"/>
          <w:sz w:val="22"/>
        </w:rPr>
        <w:t>N</w:t>
      </w:r>
      <w:r>
        <w:rPr>
          <w:spacing w:val="-2"/>
          <w:w w:val="110"/>
          <w:sz w:val="23"/>
        </w:rPr>
        <w:t>e</w:t>
      </w:r>
      <w:r>
        <w:rPr>
          <w:spacing w:val="-2"/>
          <w:w w:val="110"/>
          <w:sz w:val="21"/>
        </w:rPr>
        <w:t>twor</w:t>
      </w:r>
      <w:r>
        <w:rPr>
          <w:spacing w:val="-2"/>
          <w:w w:val="110"/>
          <w:sz w:val="23"/>
        </w:rPr>
        <w:t>k</w:t>
      </w:r>
    </w:p>
    <w:p w14:paraId="5547D5BF">
      <w:pPr>
        <w:pStyle w:val="7"/>
        <w:numPr>
          <w:ilvl w:val="0"/>
          <w:numId w:val="3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M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age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40"/>
          <w:sz w:val="21"/>
        </w:rPr>
        <w:t xml:space="preserve"> </w:t>
      </w:r>
      <w:r>
        <w:rPr>
          <w:spacing w:val="-2"/>
          <w:sz w:val="22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</w:p>
    <w:p w14:paraId="6CB1DD02">
      <w:pPr>
        <w:pStyle w:val="7"/>
        <w:numPr>
          <w:ilvl w:val="0"/>
          <w:numId w:val="3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3"/>
        </w:rPr>
      </w:pPr>
      <w:r>
        <w:rPr>
          <w:spacing w:val="2"/>
          <w:sz w:val="22"/>
        </w:rPr>
        <w:t>A</w:t>
      </w:r>
      <w:r>
        <w:rPr>
          <w:spacing w:val="2"/>
          <w:sz w:val="21"/>
        </w:rPr>
        <w:t>ut</w:t>
      </w:r>
      <w:r>
        <w:rPr>
          <w:spacing w:val="2"/>
          <w:sz w:val="23"/>
        </w:rPr>
        <w:t>he</w:t>
      </w:r>
      <w:r>
        <w:rPr>
          <w:spacing w:val="2"/>
          <w:sz w:val="21"/>
        </w:rPr>
        <w:t>nt</w:t>
      </w:r>
      <w:r>
        <w:rPr>
          <w:spacing w:val="2"/>
          <w:sz w:val="23"/>
        </w:rPr>
        <w:t>ica</w:t>
      </w:r>
      <w:r>
        <w:rPr>
          <w:spacing w:val="2"/>
          <w:sz w:val="21"/>
        </w:rPr>
        <w:t>t</w:t>
      </w:r>
      <w:r>
        <w:rPr>
          <w:spacing w:val="2"/>
          <w:sz w:val="23"/>
        </w:rPr>
        <w:t>i</w:t>
      </w:r>
      <w:r>
        <w:rPr>
          <w:spacing w:val="2"/>
          <w:sz w:val="21"/>
        </w:rPr>
        <w:t>on</w:t>
      </w:r>
      <w:r>
        <w:rPr>
          <w:spacing w:val="66"/>
          <w:sz w:val="21"/>
        </w:rPr>
        <w:t xml:space="preserve"> </w:t>
      </w:r>
      <w:r>
        <w:rPr>
          <w:spacing w:val="-2"/>
          <w:sz w:val="22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</w:p>
    <w:p w14:paraId="77F820D0">
      <w:pPr>
        <w:pStyle w:val="7"/>
        <w:numPr>
          <w:ilvl w:val="0"/>
          <w:numId w:val="3"/>
        </w:numPr>
        <w:tabs>
          <w:tab w:val="left" w:pos="554"/>
        </w:tabs>
        <w:spacing w:before="100" w:after="0" w:line="240" w:lineRule="auto"/>
        <w:ind w:left="554" w:right="0" w:hanging="235"/>
        <w:jc w:val="left"/>
        <w:rPr>
          <w:sz w:val="22"/>
        </w:rPr>
      </w:pPr>
      <w:r>
        <w:rPr>
          <w:spacing w:val="-5"/>
          <w:sz w:val="22"/>
        </w:rPr>
        <w:t>DMZ</w:t>
      </w:r>
    </w:p>
    <w:p w14:paraId="5615AD43">
      <w:pPr>
        <w:pStyle w:val="7"/>
        <w:numPr>
          <w:ilvl w:val="0"/>
          <w:numId w:val="3"/>
        </w:numPr>
        <w:tabs>
          <w:tab w:val="left" w:pos="554"/>
        </w:tabs>
        <w:spacing w:before="106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spacing w:val="23"/>
          <w:w w:val="105"/>
          <w:sz w:val="21"/>
        </w:rPr>
        <w:t xml:space="preserve"> </w:t>
      </w:r>
      <w:r>
        <w:rPr>
          <w:spacing w:val="-2"/>
          <w:w w:val="105"/>
          <w:sz w:val="22"/>
        </w:rPr>
        <w:t>(U</w:t>
      </w:r>
      <w:r>
        <w:rPr>
          <w:spacing w:val="-2"/>
          <w:w w:val="105"/>
          <w:sz w:val="21"/>
        </w:rPr>
        <w:t>ntrust</w:t>
      </w:r>
      <w:r>
        <w:rPr>
          <w:spacing w:val="-2"/>
          <w:w w:val="105"/>
          <w:sz w:val="23"/>
        </w:rPr>
        <w:t>ed</w:t>
      </w:r>
      <w:r>
        <w:rPr>
          <w:spacing w:val="-2"/>
          <w:w w:val="105"/>
          <w:sz w:val="22"/>
        </w:rPr>
        <w:t>)</w:t>
      </w:r>
    </w:p>
    <w:p w14:paraId="56FFDBFE">
      <w:pPr>
        <w:pStyle w:val="5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177165</wp:posOffset>
            </wp:positionV>
            <wp:extent cx="6289040" cy="3360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909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88826">
      <w:pPr>
        <w:pStyle w:val="5"/>
        <w:rPr>
          <w:sz w:val="20"/>
        </w:rPr>
      </w:pPr>
    </w:p>
    <w:p w14:paraId="0496E347">
      <w:pPr>
        <w:pStyle w:val="5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203200</wp:posOffset>
                </wp:positionV>
                <wp:extent cx="6310630" cy="1778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9.55pt;margin-top:16pt;height:1.4pt;width:496.9pt;mso-position-horizontal-relative:page;mso-wrap-distance-bottom:0pt;mso-wrap-distance-top:0pt;z-index:-251652096;mso-width-relative:page;mso-height-relative:page;" fillcolor="#DFDFDF" filled="t" stroked="f" coordsize="6310630,17780" o:gfxdata="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HBt&#10;s9gAAAAJAQAADwAAAAAAAAABACAAAAAiAAAAZHJzL2Rvd25yZXYueG1sUEsBAhQAFAAAAAgAh07i&#10;QMkaSvciAgAA5AQAAA4AAAAAAAAAAQAgAAAAJwEAAGRycy9lMm9Eb2MueG1sUEsFBgAAAAAGAAYA&#10;WQEAALs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497840</wp:posOffset>
                </wp:positionV>
                <wp:extent cx="6310630" cy="1778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9.55pt;margin-top:39.2pt;height:1.4pt;width:496.9pt;mso-position-horizontal-relative:page;mso-wrap-distance-bottom:0pt;mso-wrap-distance-top:0pt;z-index:-251651072;mso-width-relative:page;mso-height-relative:page;" fillcolor="#DFDFDF" filled="t" stroked="f" coordsize="6310630,17780" o:gfxdata="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tJ&#10;GUPYAAAACQEAAA8AAAAAAAAAAQAgAAAAIgAAAGRycy9kb3ducmV2LnhtbFBLAQIUABQAAAAIAIdO&#10;4kD1YzNwIwIAAOQ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4040D3">
      <w:pPr>
        <w:pStyle w:val="5"/>
        <w:spacing w:before="182"/>
        <w:rPr>
          <w:sz w:val="20"/>
        </w:rPr>
      </w:pPr>
    </w:p>
    <w:p w14:paraId="1CA8B088">
      <w:pPr>
        <w:pStyle w:val="7"/>
        <w:numPr>
          <w:ilvl w:val="1"/>
          <w:numId w:val="4"/>
        </w:numPr>
        <w:tabs>
          <w:tab w:val="left" w:pos="735"/>
        </w:tabs>
        <w:spacing w:before="194" w:after="0" w:line="240" w:lineRule="auto"/>
        <w:ind w:left="735" w:right="0" w:hanging="594"/>
        <w:jc w:val="left"/>
        <w:rPr>
          <w:rFonts w:ascii="Arial"/>
          <w:b/>
          <w:sz w:val="39"/>
        </w:rPr>
      </w:pPr>
      <w:bookmarkStart w:id="13" w:name="3.1 VLANs and Routing"/>
      <w:bookmarkEnd w:id="13"/>
      <w:r>
        <w:rPr>
          <w:rFonts w:ascii="Arial"/>
          <w:b/>
          <w:sz w:val="36"/>
        </w:rPr>
        <w:t>V</w:t>
      </w:r>
      <w:r>
        <w:rPr>
          <w:rFonts w:ascii="Arial"/>
          <w:b/>
          <w:sz w:val="37"/>
        </w:rPr>
        <w:t>LAN</w:t>
      </w:r>
      <w:r>
        <w:rPr>
          <w:rFonts w:ascii="Arial"/>
          <w:b/>
          <w:sz w:val="34"/>
        </w:rPr>
        <w:t>s</w:t>
      </w:r>
      <w:r>
        <w:rPr>
          <w:rFonts w:ascii="Arial"/>
          <w:b/>
          <w:spacing w:val="-14"/>
          <w:sz w:val="34"/>
        </w:rPr>
        <w:t xml:space="preserve"> </w:t>
      </w:r>
      <w:r>
        <w:rPr>
          <w:rFonts w:ascii="Arial"/>
          <w:b/>
          <w:sz w:val="39"/>
        </w:rPr>
        <w:t>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d</w:t>
      </w:r>
      <w:r>
        <w:rPr>
          <w:rFonts w:ascii="Arial"/>
          <w:b/>
          <w:spacing w:val="-18"/>
          <w:sz w:val="39"/>
        </w:rPr>
        <w:t xml:space="preserve"> </w:t>
      </w:r>
      <w:r>
        <w:rPr>
          <w:rFonts w:ascii="Arial"/>
          <w:b/>
          <w:spacing w:val="-2"/>
          <w:sz w:val="37"/>
        </w:rPr>
        <w:t>R</w:t>
      </w:r>
      <w:r>
        <w:rPr>
          <w:rFonts w:ascii="Arial"/>
          <w:b/>
          <w:spacing w:val="-2"/>
          <w:sz w:val="34"/>
        </w:rPr>
        <w:t>out</w:t>
      </w:r>
      <w:r>
        <w:rPr>
          <w:rFonts w:ascii="Arial"/>
          <w:b/>
          <w:spacing w:val="-2"/>
          <w:sz w:val="39"/>
        </w:rPr>
        <w:t>i</w:t>
      </w:r>
      <w:r>
        <w:rPr>
          <w:rFonts w:ascii="Arial"/>
          <w:b/>
          <w:spacing w:val="-2"/>
          <w:sz w:val="34"/>
        </w:rPr>
        <w:t>n</w:t>
      </w:r>
      <w:r>
        <w:rPr>
          <w:rFonts w:ascii="Arial"/>
          <w:b/>
          <w:spacing w:val="-2"/>
          <w:sz w:val="39"/>
        </w:rPr>
        <w:t>g</w:t>
      </w:r>
    </w:p>
    <w:p w14:paraId="2B123339">
      <w:pPr>
        <w:spacing w:before="204"/>
        <w:ind w:left="141" w:right="0" w:firstLine="0"/>
        <w:jc w:val="left"/>
        <w:rPr>
          <w:rFonts w:ascii="Arial"/>
          <w:b/>
          <w:sz w:val="32"/>
        </w:rPr>
      </w:pPr>
      <w:bookmarkStart w:id="14" w:name="VLAN Design &amp; Inter-VLAN Routing"/>
      <w:bookmarkEnd w:id="14"/>
      <w:r>
        <w:rPr>
          <w:rFonts w:ascii="Arial"/>
          <w:b/>
          <w:sz w:val="29"/>
        </w:rPr>
        <w:t>V</w:t>
      </w:r>
      <w:r>
        <w:rPr>
          <w:rFonts w:ascii="Arial"/>
          <w:b/>
          <w:sz w:val="30"/>
        </w:rPr>
        <w:t>LAN</w:t>
      </w:r>
      <w:r>
        <w:rPr>
          <w:rFonts w:ascii="Arial"/>
          <w:b/>
          <w:spacing w:val="-10"/>
          <w:sz w:val="30"/>
        </w:rPr>
        <w:t xml:space="preserve"> </w:t>
      </w:r>
      <w:r>
        <w:rPr>
          <w:rFonts w:ascii="Arial"/>
          <w:b/>
          <w:sz w:val="30"/>
        </w:rPr>
        <w:t>D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s</w:t>
      </w:r>
      <w:r>
        <w:rPr>
          <w:rFonts w:ascii="Arial"/>
          <w:b/>
          <w:sz w:val="32"/>
        </w:rPr>
        <w:t>ig</w:t>
      </w:r>
      <w:r>
        <w:rPr>
          <w:rFonts w:ascii="Arial"/>
          <w:b/>
          <w:sz w:val="28"/>
        </w:rPr>
        <w:t>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30"/>
        </w:rPr>
        <w:t>&amp;</w:t>
      </w:r>
      <w:r>
        <w:rPr>
          <w:rFonts w:ascii="Arial"/>
          <w:b/>
          <w:spacing w:val="-30"/>
          <w:sz w:val="30"/>
        </w:rPr>
        <w:t xml:space="preserve"> </w:t>
      </w:r>
      <w:r>
        <w:rPr>
          <w:rFonts w:ascii="Arial"/>
          <w:b/>
          <w:sz w:val="30"/>
        </w:rPr>
        <w:t>I</w:t>
      </w:r>
      <w:r>
        <w:rPr>
          <w:rFonts w:ascii="Arial"/>
          <w:b/>
          <w:sz w:val="28"/>
        </w:rPr>
        <w:t>nt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0"/>
        </w:rPr>
        <w:t>-</w:t>
      </w:r>
      <w:r>
        <w:rPr>
          <w:rFonts w:ascii="Arial"/>
          <w:b/>
          <w:sz w:val="29"/>
        </w:rPr>
        <w:t>V</w:t>
      </w:r>
      <w:r>
        <w:rPr>
          <w:rFonts w:ascii="Arial"/>
          <w:b/>
          <w:sz w:val="30"/>
        </w:rPr>
        <w:t>LAN</w:t>
      </w:r>
      <w:r>
        <w:rPr>
          <w:rFonts w:ascii="Arial"/>
          <w:b/>
          <w:spacing w:val="-8"/>
          <w:sz w:val="30"/>
        </w:rPr>
        <w:t xml:space="preserve"> </w:t>
      </w:r>
      <w:r>
        <w:rPr>
          <w:rFonts w:ascii="Arial"/>
          <w:b/>
          <w:spacing w:val="-2"/>
          <w:sz w:val="30"/>
        </w:rPr>
        <w:t>R</w:t>
      </w:r>
      <w:r>
        <w:rPr>
          <w:rFonts w:ascii="Arial"/>
          <w:b/>
          <w:spacing w:val="-2"/>
          <w:sz w:val="28"/>
        </w:rPr>
        <w:t>out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n</w:t>
      </w:r>
      <w:r>
        <w:rPr>
          <w:rFonts w:ascii="Arial"/>
          <w:b/>
          <w:spacing w:val="-2"/>
          <w:sz w:val="32"/>
        </w:rPr>
        <w:t>g</w:t>
      </w:r>
    </w:p>
    <w:p w14:paraId="7115887B">
      <w:pPr>
        <w:spacing w:before="248" w:line="297" w:lineRule="auto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 xml:space="preserve">al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 s</w:t>
      </w:r>
      <w:r>
        <w:rPr>
          <w:w w:val="105"/>
          <w:sz w:val="23"/>
        </w:rPr>
        <w:t>eg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nt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us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2"/>
        </w:rPr>
        <w:t>VLAN</w:t>
      </w:r>
      <w:r>
        <w:rPr>
          <w:w w:val="105"/>
          <w:sz w:val="21"/>
        </w:rPr>
        <w:t>s to s</w:t>
      </w:r>
      <w:r>
        <w:rPr>
          <w:w w:val="105"/>
          <w:sz w:val="23"/>
        </w:rPr>
        <w:t>e</w:t>
      </w:r>
      <w:r>
        <w:rPr>
          <w:w w:val="105"/>
          <w:sz w:val="21"/>
        </w:rPr>
        <w:t>p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w w:val="105"/>
          <w:sz w:val="22"/>
        </w:rPr>
        <w:t xml:space="preserve">,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w w:val="105"/>
          <w:sz w:val="22"/>
        </w:rPr>
        <w:t xml:space="preserve">,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 i</w:t>
      </w:r>
      <w:r>
        <w:rPr>
          <w:w w:val="105"/>
          <w:sz w:val="21"/>
        </w:rPr>
        <w:t>n</w:t>
      </w:r>
      <w:r>
        <w:rPr>
          <w:w w:val="105"/>
          <w:sz w:val="23"/>
        </w:rPr>
        <w:t>f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stru</w:t>
      </w:r>
      <w:r>
        <w:rPr>
          <w:w w:val="105"/>
          <w:sz w:val="23"/>
        </w:rPr>
        <w:t>c</w:t>
      </w:r>
      <w:r>
        <w:rPr>
          <w:w w:val="105"/>
          <w:sz w:val="21"/>
        </w:rPr>
        <w:t>tur</w:t>
      </w:r>
      <w:r>
        <w:rPr>
          <w:w w:val="105"/>
          <w:sz w:val="23"/>
        </w:rPr>
        <w:t xml:space="preserve">e </w:t>
      </w:r>
      <w:r>
        <w:rPr>
          <w:spacing w:val="-2"/>
          <w:w w:val="105"/>
          <w:sz w:val="23"/>
        </w:rPr>
        <w:t>c</w:t>
      </w:r>
      <w:r>
        <w:rPr>
          <w:spacing w:val="-2"/>
          <w:w w:val="105"/>
          <w:sz w:val="21"/>
        </w:rPr>
        <w:t>ompon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nts</w:t>
      </w:r>
      <w:r>
        <w:rPr>
          <w:spacing w:val="-2"/>
          <w:w w:val="105"/>
          <w:sz w:val="22"/>
        </w:rPr>
        <w:t>.</w:t>
      </w:r>
    </w:p>
    <w:p w14:paraId="598FCAF7">
      <w:pPr>
        <w:spacing w:before="218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E</w:t>
      </w:r>
      <w:r>
        <w:rPr>
          <w:w w:val="105"/>
          <w:sz w:val="23"/>
        </w:rPr>
        <w:t>ach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2"/>
        </w:rPr>
        <w:t>VLAN</w:t>
      </w:r>
      <w:r>
        <w:rPr>
          <w:spacing w:val="1"/>
          <w:w w:val="105"/>
          <w:sz w:val="22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pr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nts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di</w:t>
      </w:r>
      <w:r>
        <w:rPr>
          <w:w w:val="105"/>
          <w:sz w:val="21"/>
        </w:rPr>
        <w:t>st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c</w:t>
      </w:r>
      <w:r>
        <w:rPr>
          <w:w w:val="105"/>
          <w:sz w:val="21"/>
        </w:rPr>
        <w:t>t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trust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b</w:t>
      </w:r>
      <w:r>
        <w:rPr>
          <w:w w:val="105"/>
          <w:sz w:val="21"/>
        </w:rPr>
        <w:t>oun</w:t>
      </w:r>
      <w:r>
        <w:rPr>
          <w:w w:val="105"/>
          <w:sz w:val="23"/>
        </w:rPr>
        <w:t>da</w:t>
      </w:r>
      <w:r>
        <w:rPr>
          <w:w w:val="105"/>
          <w:sz w:val="21"/>
        </w:rPr>
        <w:t>ry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1"/>
        </w:rPr>
        <w:t>op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w w:val="105"/>
          <w:sz w:val="23"/>
        </w:rPr>
        <w:t>al</w:t>
      </w:r>
      <w:r>
        <w:rPr>
          <w:spacing w:val="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</w:t>
      </w:r>
      <w:r>
        <w:rPr>
          <w:spacing w:val="-2"/>
          <w:w w:val="105"/>
          <w:sz w:val="21"/>
        </w:rPr>
        <w:t>un</w:t>
      </w:r>
      <w:r>
        <w:rPr>
          <w:spacing w:val="-2"/>
          <w:w w:val="105"/>
          <w:sz w:val="23"/>
        </w:rPr>
        <w:t>c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</w:t>
      </w:r>
      <w:r>
        <w:rPr>
          <w:spacing w:val="-2"/>
          <w:w w:val="105"/>
          <w:sz w:val="22"/>
        </w:rPr>
        <w:t>.</w:t>
      </w:r>
    </w:p>
    <w:p w14:paraId="0BDE5AC0">
      <w:pPr>
        <w:spacing w:after="0"/>
        <w:jc w:val="left"/>
        <w:rPr>
          <w:sz w:val="22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519473E6">
      <w:pPr>
        <w:spacing w:before="85"/>
        <w:ind w:left="141" w:right="0" w:firstLine="0"/>
        <w:jc w:val="left"/>
        <w:rPr>
          <w:rFonts w:ascii="Arial"/>
          <w:b/>
          <w:sz w:val="25"/>
        </w:rPr>
      </w:pPr>
      <w:bookmarkStart w:id="15" w:name="VLAN Breakdown"/>
      <w:bookmarkEnd w:id="15"/>
      <w:r>
        <w:rPr>
          <w:rFonts w:ascii="Arial"/>
          <w:b/>
          <w:sz w:val="26"/>
        </w:rPr>
        <w:t>V</w:t>
      </w:r>
      <w:r>
        <w:rPr>
          <w:rFonts w:ascii="Arial"/>
          <w:b/>
          <w:sz w:val="27"/>
        </w:rPr>
        <w:t>LAN</w:t>
      </w:r>
      <w:r>
        <w:rPr>
          <w:rFonts w:ascii="Arial"/>
          <w:b/>
          <w:spacing w:val="-19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B</w:t>
      </w:r>
      <w:r>
        <w:rPr>
          <w:rFonts w:ascii="Arial"/>
          <w:b/>
          <w:spacing w:val="-2"/>
          <w:sz w:val="25"/>
        </w:rPr>
        <w:t>r</w:t>
      </w:r>
      <w:r>
        <w:rPr>
          <w:rFonts w:ascii="Arial"/>
          <w:b/>
          <w:spacing w:val="-2"/>
          <w:sz w:val="28"/>
        </w:rPr>
        <w:t>eakd</w:t>
      </w:r>
      <w:r>
        <w:rPr>
          <w:rFonts w:ascii="Arial"/>
          <w:b/>
          <w:spacing w:val="-2"/>
          <w:sz w:val="25"/>
        </w:rPr>
        <w:t>own</w:t>
      </w:r>
    </w:p>
    <w:p w14:paraId="7EDFEA92">
      <w:pPr>
        <w:pStyle w:val="5"/>
        <w:spacing w:before="45"/>
        <w:rPr>
          <w:rFonts w:ascii="Arial"/>
          <w:b/>
          <w:sz w:val="22"/>
        </w:rPr>
      </w:pPr>
    </w:p>
    <w:p w14:paraId="5A989DE2">
      <w:pPr>
        <w:pStyle w:val="7"/>
        <w:numPr>
          <w:ilvl w:val="0"/>
          <w:numId w:val="5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VLAN</w:t>
      </w:r>
      <w:r>
        <w:rPr>
          <w:spacing w:val="-5"/>
          <w:sz w:val="22"/>
        </w:rPr>
        <w:t xml:space="preserve"> </w:t>
      </w:r>
      <w:r>
        <w:rPr>
          <w:spacing w:val="10"/>
          <w:sz w:val="22"/>
        </w:rPr>
        <w:t>10</w:t>
      </w:r>
      <w:r>
        <w:rPr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13"/>
          <w:sz w:val="22"/>
        </w:rPr>
        <w:t xml:space="preserve"> </w:t>
      </w:r>
      <w:r>
        <w:rPr>
          <w:sz w:val="22"/>
        </w:rPr>
        <w:t>HR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rtm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</w:t>
      </w:r>
    </w:p>
    <w:p w14:paraId="78869D75">
      <w:pPr>
        <w:pStyle w:val="7"/>
        <w:numPr>
          <w:ilvl w:val="0"/>
          <w:numId w:val="5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VLAN</w:t>
      </w:r>
      <w:r>
        <w:rPr>
          <w:spacing w:val="17"/>
          <w:sz w:val="22"/>
        </w:rPr>
        <w:t xml:space="preserve"> </w:t>
      </w:r>
      <w:r>
        <w:rPr>
          <w:sz w:val="22"/>
        </w:rPr>
        <w:t>20</w:t>
      </w:r>
      <w:r>
        <w:rPr>
          <w:spacing w:val="14"/>
          <w:sz w:val="22"/>
        </w:rPr>
        <w:t xml:space="preserve"> </w:t>
      </w:r>
      <w:r>
        <w:rPr>
          <w:sz w:val="22"/>
        </w:rPr>
        <w:t>–</w:t>
      </w:r>
      <w:r>
        <w:rPr>
          <w:spacing w:val="6"/>
          <w:sz w:val="22"/>
        </w:rPr>
        <w:t xml:space="preserve"> </w:t>
      </w:r>
      <w:r>
        <w:rPr>
          <w:sz w:val="22"/>
        </w:rPr>
        <w:t>E</w:t>
      </w:r>
      <w:r>
        <w:rPr>
          <w:sz w:val="21"/>
        </w:rPr>
        <w:t>n</w:t>
      </w:r>
      <w:r>
        <w:rPr>
          <w:sz w:val="23"/>
        </w:rPr>
        <w:t>gi</w:t>
      </w:r>
      <w:r>
        <w:rPr>
          <w:sz w:val="21"/>
        </w:rPr>
        <w:t>n</w:t>
      </w:r>
      <w:r>
        <w:rPr>
          <w:sz w:val="23"/>
        </w:rPr>
        <w:t>ee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15"/>
          <w:sz w:val="23"/>
        </w:rPr>
        <w:t xml:space="preserve"> </w:t>
      </w:r>
      <w:r>
        <w:rPr>
          <w:spacing w:val="-2"/>
          <w:sz w:val="22"/>
        </w:rPr>
        <w:t>D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rtm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</w:t>
      </w:r>
    </w:p>
    <w:p w14:paraId="24C08C97">
      <w:pPr>
        <w:pStyle w:val="7"/>
        <w:numPr>
          <w:ilvl w:val="0"/>
          <w:numId w:val="5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VLAN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30</w:t>
      </w:r>
      <w:r>
        <w:rPr>
          <w:spacing w:val="-8"/>
          <w:w w:val="105"/>
          <w:sz w:val="22"/>
        </w:rPr>
        <w:t xml:space="preserve"> </w:t>
      </w:r>
      <w:r>
        <w:rPr>
          <w:w w:val="105"/>
          <w:sz w:val="22"/>
        </w:rPr>
        <w:t>–</w:t>
      </w:r>
      <w:r>
        <w:rPr>
          <w:spacing w:val="-12"/>
          <w:w w:val="105"/>
          <w:sz w:val="22"/>
        </w:rPr>
        <w:t xml:space="preserve"> </w:t>
      </w: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2"/>
        </w:rPr>
        <w:t>U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</w:p>
    <w:p w14:paraId="4700970C">
      <w:pPr>
        <w:pStyle w:val="7"/>
        <w:numPr>
          <w:ilvl w:val="0"/>
          <w:numId w:val="5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VLAN</w:t>
      </w:r>
      <w:r>
        <w:rPr>
          <w:spacing w:val="16"/>
          <w:sz w:val="22"/>
        </w:rPr>
        <w:t xml:space="preserve"> </w:t>
      </w:r>
      <w:r>
        <w:rPr>
          <w:sz w:val="22"/>
        </w:rPr>
        <w:t>40</w:t>
      </w:r>
      <w:r>
        <w:rPr>
          <w:spacing w:val="11"/>
          <w:sz w:val="22"/>
        </w:rPr>
        <w:t xml:space="preserve"> </w:t>
      </w:r>
      <w:r>
        <w:rPr>
          <w:sz w:val="22"/>
        </w:rPr>
        <w:t>–</w:t>
      </w:r>
      <w:r>
        <w:rPr>
          <w:spacing w:val="5"/>
          <w:sz w:val="22"/>
        </w:rPr>
        <w:t xml:space="preserve"> </w:t>
      </w:r>
      <w:r>
        <w:rPr>
          <w:sz w:val="22"/>
        </w:rPr>
        <w:t>V</w:t>
      </w:r>
      <w:r>
        <w:rPr>
          <w:sz w:val="21"/>
        </w:rPr>
        <w:t>o</w:t>
      </w:r>
      <w:r>
        <w:rPr>
          <w:sz w:val="23"/>
        </w:rPr>
        <w:t>ice</w:t>
      </w:r>
      <w:r>
        <w:rPr>
          <w:spacing w:val="6"/>
          <w:sz w:val="23"/>
        </w:rPr>
        <w:t xml:space="preserve"> </w:t>
      </w:r>
      <w:r>
        <w:rPr>
          <w:spacing w:val="-2"/>
          <w:sz w:val="22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</w:p>
    <w:p w14:paraId="100EB716">
      <w:pPr>
        <w:pStyle w:val="7"/>
        <w:numPr>
          <w:ilvl w:val="0"/>
          <w:numId w:val="5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VLAN</w:t>
      </w:r>
      <w:r>
        <w:rPr>
          <w:spacing w:val="14"/>
          <w:sz w:val="22"/>
        </w:rPr>
        <w:t xml:space="preserve"> </w:t>
      </w:r>
      <w:r>
        <w:rPr>
          <w:sz w:val="22"/>
        </w:rPr>
        <w:t>100</w:t>
      </w:r>
      <w:r>
        <w:rPr>
          <w:spacing w:val="10"/>
          <w:sz w:val="22"/>
        </w:rPr>
        <w:t xml:space="preserve"> </w:t>
      </w:r>
      <w:r>
        <w:rPr>
          <w:sz w:val="22"/>
        </w:rPr>
        <w:t>–</w:t>
      </w:r>
      <w:r>
        <w:rPr>
          <w:spacing w:val="3"/>
          <w:sz w:val="22"/>
        </w:rPr>
        <w:t xml:space="preserve"> </w:t>
      </w: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23"/>
          <w:sz w:val="23"/>
        </w:rPr>
        <w:t xml:space="preserve"> </w:t>
      </w:r>
      <w:r>
        <w:rPr>
          <w:spacing w:val="-2"/>
          <w:sz w:val="22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rs</w:t>
      </w:r>
    </w:p>
    <w:p w14:paraId="01F7387C">
      <w:pPr>
        <w:pStyle w:val="7"/>
        <w:numPr>
          <w:ilvl w:val="0"/>
          <w:numId w:val="5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VLAN</w:t>
      </w:r>
      <w:r>
        <w:rPr>
          <w:spacing w:val="10"/>
          <w:sz w:val="22"/>
        </w:rPr>
        <w:t xml:space="preserve"> </w:t>
      </w:r>
      <w:r>
        <w:rPr>
          <w:spacing w:val="14"/>
          <w:sz w:val="22"/>
        </w:rPr>
        <w:t>110</w:t>
      </w:r>
      <w:r>
        <w:rPr>
          <w:spacing w:val="7"/>
          <w:sz w:val="22"/>
        </w:rPr>
        <w:t xml:space="preserve"> </w:t>
      </w:r>
      <w:r>
        <w:rPr>
          <w:sz w:val="22"/>
        </w:rPr>
        <w:t>– 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13"/>
          <w:sz w:val="21"/>
        </w:rPr>
        <w:t xml:space="preserve"> </w:t>
      </w:r>
      <w:r>
        <w:rPr>
          <w:spacing w:val="-2"/>
          <w:sz w:val="22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ice</w:t>
      </w:r>
      <w:r>
        <w:rPr>
          <w:spacing w:val="-2"/>
          <w:sz w:val="21"/>
        </w:rPr>
        <w:t>s</w:t>
      </w:r>
    </w:p>
    <w:p w14:paraId="26793BFC">
      <w:pPr>
        <w:pStyle w:val="7"/>
        <w:numPr>
          <w:ilvl w:val="0"/>
          <w:numId w:val="5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VLAN</w:t>
      </w:r>
      <w:r>
        <w:rPr>
          <w:spacing w:val="5"/>
          <w:w w:val="105"/>
          <w:sz w:val="22"/>
        </w:rPr>
        <w:t xml:space="preserve"> </w:t>
      </w:r>
      <w:r>
        <w:rPr>
          <w:w w:val="105"/>
          <w:sz w:val="22"/>
        </w:rPr>
        <w:t>254 –</w:t>
      </w:r>
      <w:r>
        <w:rPr>
          <w:spacing w:val="-4"/>
          <w:w w:val="105"/>
          <w:sz w:val="22"/>
        </w:rPr>
        <w:t xml:space="preserve"> </w:t>
      </w:r>
      <w:r>
        <w:rPr>
          <w:w w:val="105"/>
          <w:sz w:val="22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2"/>
        </w:rPr>
        <w:t>M</w:t>
      </w:r>
      <w:r>
        <w:rPr>
          <w:spacing w:val="-2"/>
          <w:w w:val="105"/>
          <w:sz w:val="23"/>
        </w:rPr>
        <w:t>a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age</w:t>
      </w:r>
      <w:r>
        <w:rPr>
          <w:spacing w:val="-2"/>
          <w:w w:val="105"/>
          <w:sz w:val="21"/>
        </w:rPr>
        <w:t>m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nt</w:t>
      </w:r>
    </w:p>
    <w:p w14:paraId="583A7D9C">
      <w:pPr>
        <w:pStyle w:val="5"/>
        <w:spacing w:before="22"/>
        <w:rPr>
          <w:sz w:val="22"/>
        </w:rPr>
      </w:pPr>
    </w:p>
    <w:p w14:paraId="25DF56FF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16" w:name="Inter-VLAN Routing"/>
      <w:bookmarkEnd w:id="16"/>
      <w:r>
        <w:rPr>
          <w:rFonts w:ascii="Arial"/>
          <w:b/>
          <w:sz w:val="27"/>
        </w:rPr>
        <w:t>I</w:t>
      </w:r>
      <w:r>
        <w:rPr>
          <w:rFonts w:ascii="Arial"/>
          <w:b/>
          <w:sz w:val="25"/>
        </w:rPr>
        <w:t>nt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r</w:t>
      </w:r>
      <w:r>
        <w:rPr>
          <w:rFonts w:ascii="Arial"/>
          <w:b/>
          <w:sz w:val="27"/>
        </w:rPr>
        <w:t>-</w:t>
      </w:r>
      <w:r>
        <w:rPr>
          <w:rFonts w:ascii="Arial"/>
          <w:b/>
          <w:sz w:val="26"/>
        </w:rPr>
        <w:t>V</w:t>
      </w:r>
      <w:r>
        <w:rPr>
          <w:rFonts w:ascii="Arial"/>
          <w:b/>
          <w:sz w:val="27"/>
        </w:rPr>
        <w:t>LAN</w:t>
      </w:r>
      <w:r>
        <w:rPr>
          <w:rFonts w:ascii="Arial"/>
          <w:b/>
          <w:spacing w:val="40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R</w:t>
      </w:r>
      <w:r>
        <w:rPr>
          <w:rFonts w:ascii="Arial"/>
          <w:b/>
          <w:spacing w:val="-2"/>
          <w:sz w:val="25"/>
        </w:rPr>
        <w:t>out</w:t>
      </w:r>
      <w:r>
        <w:rPr>
          <w:rFonts w:ascii="Arial"/>
          <w:b/>
          <w:spacing w:val="-2"/>
          <w:sz w:val="28"/>
        </w:rPr>
        <w:t>i</w:t>
      </w:r>
      <w:r>
        <w:rPr>
          <w:rFonts w:ascii="Arial"/>
          <w:b/>
          <w:spacing w:val="-2"/>
          <w:sz w:val="25"/>
        </w:rPr>
        <w:t>n</w:t>
      </w:r>
      <w:r>
        <w:rPr>
          <w:rFonts w:ascii="Arial"/>
          <w:b/>
          <w:spacing w:val="-2"/>
          <w:sz w:val="28"/>
        </w:rPr>
        <w:t>g</w:t>
      </w:r>
    </w:p>
    <w:p w14:paraId="5E073F35">
      <w:pPr>
        <w:spacing w:before="285"/>
        <w:ind w:left="141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2"/>
        </w:rPr>
        <w:t>-VLAN</w:t>
      </w:r>
      <w:r>
        <w:rPr>
          <w:spacing w:val="31"/>
          <w:sz w:val="22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8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28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30"/>
          <w:sz w:val="23"/>
        </w:rPr>
        <w:t xml:space="preserve"> </w:t>
      </w:r>
      <w:r>
        <w:rPr>
          <w:sz w:val="21"/>
        </w:rPr>
        <w:t>on</w:t>
      </w:r>
      <w:r>
        <w:rPr>
          <w:spacing w:val="33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0"/>
          <w:sz w:val="23"/>
        </w:rPr>
        <w:t xml:space="preserve"> </w:t>
      </w:r>
      <w:r>
        <w:rPr>
          <w:sz w:val="22"/>
        </w:rPr>
        <w:t>C</w:t>
      </w:r>
      <w:r>
        <w:rPr>
          <w:sz w:val="21"/>
        </w:rPr>
        <w:t>or</w:t>
      </w:r>
      <w:r>
        <w:rPr>
          <w:sz w:val="23"/>
        </w:rPr>
        <w:t>e</w:t>
      </w:r>
      <w:r>
        <w:rPr>
          <w:spacing w:val="20"/>
          <w:sz w:val="23"/>
        </w:rPr>
        <w:t xml:space="preserve"> </w:t>
      </w:r>
      <w:r>
        <w:rPr>
          <w:sz w:val="22"/>
        </w:rPr>
        <w:t>S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ch</w:t>
      </w:r>
      <w:r>
        <w:rPr>
          <w:spacing w:val="29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8"/>
          <w:sz w:val="23"/>
        </w:rPr>
        <w:t xml:space="preserve"> </w:t>
      </w:r>
      <w:r>
        <w:rPr>
          <w:sz w:val="22"/>
        </w:rPr>
        <w:t>L</w:t>
      </w:r>
      <w:r>
        <w:rPr>
          <w:sz w:val="23"/>
        </w:rPr>
        <w:t>a</w:t>
      </w:r>
      <w:r>
        <w:rPr>
          <w:sz w:val="21"/>
        </w:rPr>
        <w:t>y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2"/>
        </w:rPr>
        <w:t>-3</w:t>
      </w:r>
      <w:r>
        <w:rPr>
          <w:spacing w:val="26"/>
          <w:sz w:val="22"/>
        </w:rPr>
        <w:t xml:space="preserve"> </w:t>
      </w:r>
      <w:r>
        <w:rPr>
          <w:sz w:val="22"/>
        </w:rPr>
        <w:t>SVI</w:t>
      </w:r>
      <w:r>
        <w:rPr>
          <w:spacing w:val="46"/>
          <w:sz w:val="22"/>
        </w:rPr>
        <w:t xml:space="preserve"> 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face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68694AE9">
      <w:pPr>
        <w:spacing w:before="63"/>
        <w:ind w:left="141" w:right="0" w:firstLine="0"/>
        <w:jc w:val="left"/>
        <w:rPr>
          <w:sz w:val="22"/>
        </w:rPr>
      </w:pPr>
      <w:r>
        <w:rPr>
          <w:sz w:val="22"/>
        </w:rPr>
        <w:t>E</w:t>
      </w:r>
      <w:r>
        <w:rPr>
          <w:sz w:val="23"/>
        </w:rPr>
        <w:t>ach</w:t>
      </w:r>
      <w:r>
        <w:rPr>
          <w:spacing w:val="15"/>
          <w:sz w:val="23"/>
        </w:rPr>
        <w:t xml:space="preserve"> </w:t>
      </w:r>
      <w:r>
        <w:rPr>
          <w:sz w:val="22"/>
        </w:rPr>
        <w:t>VLAN</w:t>
      </w:r>
      <w:r>
        <w:rPr>
          <w:spacing w:val="18"/>
          <w:sz w:val="22"/>
        </w:rPr>
        <w:t xml:space="preserve"> </w:t>
      </w:r>
      <w:r>
        <w:rPr>
          <w:sz w:val="23"/>
        </w:rPr>
        <w:t>ha</w:t>
      </w:r>
      <w:r>
        <w:rPr>
          <w:sz w:val="21"/>
        </w:rPr>
        <w:t>s</w:t>
      </w:r>
      <w:r>
        <w:rPr>
          <w:spacing w:val="16"/>
          <w:sz w:val="21"/>
        </w:rPr>
        <w:t xml:space="preserve"> </w:t>
      </w:r>
      <w:r>
        <w:rPr>
          <w:sz w:val="23"/>
        </w:rPr>
        <w:t>a</w:t>
      </w:r>
      <w:r>
        <w:rPr>
          <w:spacing w:val="15"/>
          <w:sz w:val="23"/>
        </w:rPr>
        <w:t xml:space="preserve"> </w:t>
      </w:r>
      <w:r>
        <w:rPr>
          <w:sz w:val="23"/>
        </w:rPr>
        <w:t>dedica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17"/>
          <w:sz w:val="23"/>
        </w:rPr>
        <w:t xml:space="preserve"> </w:t>
      </w:r>
      <w:r>
        <w:rPr>
          <w:sz w:val="23"/>
        </w:rPr>
        <w:t>defa</w:t>
      </w:r>
      <w:r>
        <w:rPr>
          <w:sz w:val="21"/>
        </w:rPr>
        <w:t>u</w:t>
      </w:r>
      <w:r>
        <w:rPr>
          <w:sz w:val="23"/>
        </w:rPr>
        <w:t>l</w:t>
      </w:r>
      <w:r>
        <w:rPr>
          <w:sz w:val="21"/>
        </w:rPr>
        <w:t>t</w:t>
      </w:r>
      <w:r>
        <w:rPr>
          <w:spacing w:val="18"/>
          <w:sz w:val="21"/>
        </w:rPr>
        <w:t xml:space="preserve"> </w:t>
      </w:r>
      <w:r>
        <w:rPr>
          <w:sz w:val="23"/>
        </w:rPr>
        <w:t>ga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</w:t>
      </w:r>
      <w:r>
        <w:rPr>
          <w:sz w:val="21"/>
        </w:rPr>
        <w:t>y</w:t>
      </w:r>
      <w:r>
        <w:rPr>
          <w:spacing w:val="8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</w:t>
      </w:r>
      <w:r>
        <w:rPr>
          <w:sz w:val="23"/>
        </w:rPr>
        <w:t>fig</w:t>
      </w:r>
      <w:r>
        <w:rPr>
          <w:sz w:val="21"/>
        </w:rPr>
        <w:t>ur</w:t>
      </w:r>
      <w:r>
        <w:rPr>
          <w:sz w:val="23"/>
        </w:rPr>
        <w:t>ed</w:t>
      </w:r>
      <w:r>
        <w:rPr>
          <w:spacing w:val="17"/>
          <w:sz w:val="23"/>
        </w:rPr>
        <w:t xml:space="preserve"> </w:t>
      </w:r>
      <w:r>
        <w:rPr>
          <w:sz w:val="21"/>
        </w:rPr>
        <w:t>on</w:t>
      </w:r>
      <w:r>
        <w:rPr>
          <w:spacing w:val="2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9"/>
          <w:sz w:val="23"/>
        </w:rPr>
        <w:t xml:space="preserve"> </w:t>
      </w:r>
      <w:r>
        <w:rPr>
          <w:spacing w:val="-2"/>
          <w:sz w:val="21"/>
        </w:rPr>
        <w:t>sw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ch</w:t>
      </w:r>
      <w:r>
        <w:rPr>
          <w:spacing w:val="-2"/>
          <w:sz w:val="22"/>
        </w:rPr>
        <w:t>.</w:t>
      </w:r>
    </w:p>
    <w:p w14:paraId="3E9CD6C2">
      <w:pPr>
        <w:pStyle w:val="5"/>
        <w:spacing w:before="28"/>
        <w:rPr>
          <w:sz w:val="22"/>
        </w:rPr>
      </w:pPr>
    </w:p>
    <w:p w14:paraId="00C05F21">
      <w:pPr>
        <w:spacing w:before="1"/>
        <w:ind w:left="141" w:right="0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19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24"/>
          <w:sz w:val="21"/>
        </w:rPr>
        <w:t xml:space="preserve"> </w:t>
      </w:r>
      <w:r>
        <w:rPr>
          <w:spacing w:val="-2"/>
          <w:sz w:val="23"/>
        </w:rPr>
        <w:t>all</w:t>
      </w:r>
      <w:r>
        <w:rPr>
          <w:spacing w:val="-2"/>
          <w:sz w:val="21"/>
        </w:rPr>
        <w:t>ows</w:t>
      </w:r>
      <w:r>
        <w:rPr>
          <w:spacing w:val="-2"/>
          <w:sz w:val="22"/>
        </w:rPr>
        <w:t>:</w:t>
      </w:r>
    </w:p>
    <w:p w14:paraId="04089F0D">
      <w:pPr>
        <w:pStyle w:val="5"/>
        <w:spacing w:before="42"/>
        <w:rPr>
          <w:sz w:val="22"/>
        </w:rPr>
      </w:pPr>
    </w:p>
    <w:p w14:paraId="7B3F8B84">
      <w:pPr>
        <w:pStyle w:val="7"/>
        <w:numPr>
          <w:ilvl w:val="0"/>
          <w:numId w:val="5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C</w:t>
      </w:r>
      <w:r>
        <w:rPr>
          <w:sz w:val="23"/>
        </w:rPr>
        <w:t>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51"/>
          <w:sz w:val="23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9"/>
          <w:sz w:val="23"/>
        </w:rPr>
        <w:t xml:space="preserve"> 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ontro</w:t>
      </w:r>
      <w:r>
        <w:rPr>
          <w:spacing w:val="-2"/>
          <w:sz w:val="23"/>
        </w:rPr>
        <w:t>l</w:t>
      </w:r>
    </w:p>
    <w:p w14:paraId="066FF6B8">
      <w:pPr>
        <w:pStyle w:val="7"/>
        <w:numPr>
          <w:ilvl w:val="0"/>
          <w:numId w:val="5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E</w:t>
      </w:r>
      <w:r>
        <w:rPr>
          <w:sz w:val="23"/>
        </w:rPr>
        <w:t>fficie</w:t>
      </w:r>
      <w:r>
        <w:rPr>
          <w:sz w:val="21"/>
        </w:rPr>
        <w:t>nt</w:t>
      </w:r>
      <w:r>
        <w:rPr>
          <w:spacing w:val="48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64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37"/>
          <w:sz w:val="23"/>
        </w:rPr>
        <w:t xml:space="preserve"> </w:t>
      </w:r>
      <w:r>
        <w:rPr>
          <w:spacing w:val="-4"/>
          <w:sz w:val="23"/>
        </w:rPr>
        <w:t>fl</w:t>
      </w:r>
      <w:r>
        <w:rPr>
          <w:spacing w:val="-4"/>
          <w:sz w:val="21"/>
        </w:rPr>
        <w:t>ow</w:t>
      </w:r>
    </w:p>
    <w:p w14:paraId="370F3CE4">
      <w:pPr>
        <w:pStyle w:val="7"/>
        <w:numPr>
          <w:ilvl w:val="0"/>
          <w:numId w:val="5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S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lified</w:t>
      </w:r>
      <w:r>
        <w:rPr>
          <w:spacing w:val="55"/>
          <w:sz w:val="23"/>
        </w:rPr>
        <w:t xml:space="preserve"> </w:t>
      </w:r>
      <w:r>
        <w:rPr>
          <w:sz w:val="21"/>
        </w:rPr>
        <w:t>po</w:t>
      </w:r>
      <w:r>
        <w:rPr>
          <w:sz w:val="23"/>
        </w:rPr>
        <w:t>lic</w:t>
      </w:r>
      <w:r>
        <w:rPr>
          <w:sz w:val="21"/>
        </w:rPr>
        <w:t>y</w:t>
      </w:r>
      <w:r>
        <w:rPr>
          <w:spacing w:val="42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55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54"/>
          <w:sz w:val="23"/>
        </w:rPr>
        <w:t xml:space="preserve"> </w:t>
      </w:r>
      <w:r>
        <w:rPr>
          <w:spacing w:val="-4"/>
          <w:sz w:val="22"/>
        </w:rPr>
        <w:t>ACL</w:t>
      </w:r>
      <w:r>
        <w:rPr>
          <w:spacing w:val="-4"/>
          <w:sz w:val="21"/>
        </w:rPr>
        <w:t>s</w:t>
      </w:r>
    </w:p>
    <w:p w14:paraId="2AFE00C8">
      <w:pPr>
        <w:pStyle w:val="5"/>
        <w:spacing w:before="44"/>
        <w:rPr>
          <w:sz w:val="22"/>
        </w:rPr>
      </w:pPr>
    </w:p>
    <w:p w14:paraId="027FD622">
      <w:pPr>
        <w:spacing w:before="0" w:line="295" w:lineRule="auto"/>
        <w:ind w:left="14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1461770</wp:posOffset>
                </wp:positionH>
                <wp:positionV relativeFrom="paragraph">
                  <wp:posOffset>-1905</wp:posOffset>
                </wp:positionV>
                <wp:extent cx="996950" cy="18224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0" h="182245">
                              <a:moveTo>
                                <a:pt x="966717" y="182021"/>
                              </a:moveTo>
                              <a:lnTo>
                                <a:pt x="30073" y="182021"/>
                              </a:lnTo>
                              <a:lnTo>
                                <a:pt x="25650" y="181140"/>
                              </a:lnTo>
                              <a:lnTo>
                                <a:pt x="0" y="151948"/>
                              </a:lnTo>
                              <a:lnTo>
                                <a:pt x="0" y="147351"/>
                              </a:lnTo>
                              <a:lnTo>
                                <a:pt x="0" y="30072"/>
                              </a:lnTo>
                              <a:lnTo>
                                <a:pt x="25650" y="878"/>
                              </a:lnTo>
                              <a:lnTo>
                                <a:pt x="30073" y="0"/>
                              </a:lnTo>
                              <a:lnTo>
                                <a:pt x="966717" y="0"/>
                              </a:lnTo>
                              <a:lnTo>
                                <a:pt x="995911" y="25647"/>
                              </a:lnTo>
                              <a:lnTo>
                                <a:pt x="996791" y="30072"/>
                              </a:lnTo>
                              <a:lnTo>
                                <a:pt x="996791" y="151948"/>
                              </a:lnTo>
                              <a:lnTo>
                                <a:pt x="971140" y="181140"/>
                              </a:lnTo>
                              <a:lnTo>
                                <a:pt x="966717" y="1820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115.1pt;margin-top:-0.15pt;height:14.35pt;width:78.5pt;mso-position-horizontal-relative:page;z-index:-251655168;mso-width-relative:page;mso-height-relative:page;" fillcolor="#FAFAFA" filled="t" stroked="f" coordsize="996950,182245" o:gfxdata="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knzQ9UAAAAIAQAADwAAAAAAAAABACAAAAAi&#10;AAAAZHJzL2Rvd25yZXYueG1sUEsBAhQAFAAAAAgAh07iQEv1KON/AgAAdQYAAA4AAAAAAAAAAQAg&#10;AAAAJAEAAGRycy9lMm9Eb2MueG1sUEsFBgAAAAAGAAYAWQEAABUGAAAAAA==&#10;" path="m966717,182021l30073,182021,25650,181140,0,151948,0,147351,0,30072,25650,878,30073,0,966717,0,995911,25647,996791,30072,996791,151948,971140,181140,966717,18202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 xml:space="preserve">DHCP </w:t>
      </w:r>
      <w:r>
        <w:rPr>
          <w:sz w:val="21"/>
        </w:rPr>
        <w:t>r</w:t>
      </w:r>
      <w:r>
        <w:rPr>
          <w:sz w:val="23"/>
        </w:rPr>
        <w:t>ela</w:t>
      </w:r>
      <w:r>
        <w:rPr>
          <w:sz w:val="21"/>
        </w:rPr>
        <w:t xml:space="preserve">y </w:t>
      </w:r>
      <w:r>
        <w:rPr>
          <w:sz w:val="22"/>
        </w:rPr>
        <w:t xml:space="preserve">( </w:t>
      </w:r>
      <w:r>
        <w:rPr>
          <w:color w:val="212121"/>
          <w:sz w:val="20"/>
        </w:rPr>
        <w:t>ip helper</w:t>
      </w:r>
      <w:r>
        <w:rPr>
          <w:color w:val="212121"/>
          <w:sz w:val="21"/>
        </w:rPr>
        <w:t>-</w:t>
      </w:r>
      <w:r>
        <w:rPr>
          <w:color w:val="212121"/>
          <w:sz w:val="20"/>
        </w:rPr>
        <w:t xml:space="preserve">address </w:t>
      </w:r>
      <w:r>
        <w:rPr>
          <w:sz w:val="22"/>
        </w:rPr>
        <w:t>)</w:t>
      </w:r>
      <w:r>
        <w:rPr>
          <w:spacing w:val="34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 xml:space="preserve">s </w:t>
      </w:r>
      <w:r>
        <w:rPr>
          <w:sz w:val="23"/>
        </w:rPr>
        <w:t>c</w:t>
      </w:r>
      <w:r>
        <w:rPr>
          <w:sz w:val="21"/>
        </w:rPr>
        <w:t>on</w:t>
      </w:r>
      <w:r>
        <w:rPr>
          <w:sz w:val="23"/>
        </w:rPr>
        <w:t>fig</w:t>
      </w:r>
      <w:r>
        <w:rPr>
          <w:sz w:val="21"/>
        </w:rPr>
        <w:t>ur</w:t>
      </w:r>
      <w:r>
        <w:rPr>
          <w:sz w:val="23"/>
        </w:rPr>
        <w:t xml:space="preserve">ed </w:t>
      </w:r>
      <w:r>
        <w:rPr>
          <w:sz w:val="21"/>
        </w:rPr>
        <w:t>on</w:t>
      </w:r>
      <w:r>
        <w:rPr>
          <w:spacing w:val="20"/>
          <w:sz w:val="21"/>
        </w:rPr>
        <w:t xml:space="preserve"> </w:t>
      </w:r>
      <w:r>
        <w:rPr>
          <w:sz w:val="23"/>
        </w:rPr>
        <w:t xml:space="preserve">each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 xml:space="preserve">r </w:t>
      </w:r>
      <w:r>
        <w:rPr>
          <w:sz w:val="22"/>
        </w:rPr>
        <w:t xml:space="preserve">VLAN </w:t>
      </w:r>
      <w:r>
        <w:rPr>
          <w:sz w:val="21"/>
        </w:rPr>
        <w:t xml:space="preserve">to </w:t>
      </w:r>
      <w:r>
        <w:rPr>
          <w:sz w:val="23"/>
        </w:rPr>
        <w:t>f</w:t>
      </w:r>
      <w:r>
        <w:rPr>
          <w:sz w:val="21"/>
        </w:rPr>
        <w:t>orw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 xml:space="preserve">d </w:t>
      </w:r>
      <w:r>
        <w:rPr>
          <w:sz w:val="22"/>
        </w:rPr>
        <w:t xml:space="preserve">DHCP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qu</w:t>
      </w:r>
      <w:r>
        <w:rPr>
          <w:sz w:val="23"/>
        </w:rPr>
        <w:t>e</w:t>
      </w:r>
      <w:r>
        <w:rPr>
          <w:sz w:val="21"/>
        </w:rPr>
        <w:t>sts to t</w:t>
      </w:r>
      <w:r>
        <w:rPr>
          <w:sz w:val="23"/>
        </w:rPr>
        <w:t xml:space="preserve">he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 xml:space="preserve">al </w:t>
      </w:r>
      <w:r>
        <w:rPr>
          <w:w w:val="105"/>
          <w:sz w:val="22"/>
        </w:rPr>
        <w:t xml:space="preserve">DHCP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2"/>
        </w:rPr>
        <w:t>.</w:t>
      </w:r>
    </w:p>
    <w:p w14:paraId="73898657">
      <w:pPr>
        <w:spacing w:before="192"/>
        <w:ind w:left="141" w:right="0" w:firstLine="0"/>
        <w:jc w:val="left"/>
        <w:rPr>
          <w:rFonts w:ascii="Arial"/>
          <w:b/>
          <w:sz w:val="28"/>
        </w:rPr>
      </w:pPr>
      <w:bookmarkStart w:id="17" w:name="Security Consideration"/>
      <w:bookmarkEnd w:id="17"/>
      <w:r>
        <w:rPr>
          <w:rFonts w:ascii="Arial"/>
          <w:b/>
          <w:sz w:val="30"/>
        </w:rPr>
        <w:t>S</w:t>
      </w:r>
      <w:r>
        <w:rPr>
          <w:rFonts w:ascii="Arial"/>
          <w:b/>
          <w:sz w:val="32"/>
        </w:rPr>
        <w:t>ec</w:t>
      </w:r>
      <w:r>
        <w:rPr>
          <w:rFonts w:ascii="Arial"/>
          <w:b/>
          <w:sz w:val="28"/>
        </w:rPr>
        <w:t>ur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ty</w:t>
      </w:r>
      <w:r>
        <w:rPr>
          <w:rFonts w:ascii="Arial"/>
          <w:b/>
          <w:spacing w:val="6"/>
          <w:sz w:val="28"/>
        </w:rPr>
        <w:t xml:space="preserve"> </w:t>
      </w:r>
      <w:r>
        <w:rPr>
          <w:rFonts w:ascii="Arial"/>
          <w:b/>
          <w:spacing w:val="-2"/>
          <w:sz w:val="30"/>
        </w:rPr>
        <w:t>C</w:t>
      </w:r>
      <w:r>
        <w:rPr>
          <w:rFonts w:ascii="Arial"/>
          <w:b/>
          <w:spacing w:val="-2"/>
          <w:sz w:val="28"/>
        </w:rPr>
        <w:t>ons</w:t>
      </w:r>
      <w:r>
        <w:rPr>
          <w:rFonts w:ascii="Arial"/>
          <w:b/>
          <w:spacing w:val="-2"/>
          <w:sz w:val="32"/>
        </w:rPr>
        <w:t>ide</w:t>
      </w:r>
      <w:r>
        <w:rPr>
          <w:rFonts w:ascii="Arial"/>
          <w:b/>
          <w:spacing w:val="-2"/>
          <w:sz w:val="28"/>
        </w:rPr>
        <w:t>r</w:t>
      </w:r>
      <w:r>
        <w:rPr>
          <w:rFonts w:ascii="Arial"/>
          <w:b/>
          <w:spacing w:val="-2"/>
          <w:sz w:val="32"/>
        </w:rPr>
        <w:t>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02C837F2">
      <w:pPr>
        <w:pStyle w:val="5"/>
        <w:spacing w:before="23"/>
        <w:rPr>
          <w:rFonts w:ascii="Arial"/>
          <w:b/>
          <w:sz w:val="22"/>
        </w:rPr>
      </w:pPr>
    </w:p>
    <w:p w14:paraId="0ADD2C7B">
      <w:pPr>
        <w:pStyle w:val="7"/>
        <w:numPr>
          <w:ilvl w:val="0"/>
          <w:numId w:val="5"/>
        </w:numPr>
        <w:tabs>
          <w:tab w:val="left" w:pos="554"/>
        </w:tabs>
        <w:spacing w:before="0" w:after="0" w:line="297" w:lineRule="auto"/>
        <w:ind w:left="554" w:right="316" w:hanging="236"/>
        <w:jc w:val="left"/>
        <w:rPr>
          <w:sz w:val="22"/>
        </w:rPr>
      </w:pPr>
      <w:r>
        <w:rPr>
          <w:w w:val="105"/>
          <w:sz w:val="22"/>
        </w:rPr>
        <w:t>S</w:t>
      </w:r>
      <w:r>
        <w:rPr>
          <w:w w:val="105"/>
          <w:sz w:val="23"/>
        </w:rPr>
        <w:t>eg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nt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2"/>
        </w:rPr>
        <w:t>VLAN</w:t>
      </w:r>
      <w:r>
        <w:rPr>
          <w:w w:val="105"/>
          <w:sz w:val="21"/>
        </w:rPr>
        <w:t>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ed</w:t>
      </w:r>
      <w:r>
        <w:rPr>
          <w:w w:val="105"/>
          <w:sz w:val="21"/>
        </w:rPr>
        <w:t>u</w:t>
      </w:r>
      <w:r>
        <w:rPr>
          <w:w w:val="105"/>
          <w:sz w:val="23"/>
        </w:rPr>
        <w:t>ce</w:t>
      </w:r>
      <w:r>
        <w:rPr>
          <w:w w:val="105"/>
          <w:sz w:val="21"/>
        </w:rPr>
        <w:t>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k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1"/>
        </w:rPr>
        <w:t>o</w:t>
      </w:r>
      <w:r>
        <w:rPr>
          <w:w w:val="105"/>
          <w:sz w:val="23"/>
        </w:rPr>
        <w:t>f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la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 xml:space="preserve">al </w:t>
      </w:r>
      <w:r>
        <w:rPr>
          <w:w w:val="105"/>
          <w:sz w:val="21"/>
        </w:rPr>
        <w:t>mov</w:t>
      </w:r>
      <w:r>
        <w:rPr>
          <w:w w:val="105"/>
          <w:sz w:val="23"/>
        </w:rPr>
        <w:t>e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nt 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n </w:t>
      </w:r>
      <w:r>
        <w:rPr>
          <w:w w:val="105"/>
          <w:sz w:val="23"/>
        </w:rPr>
        <w:t>ca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gle h</w:t>
      </w:r>
      <w:r>
        <w:rPr>
          <w:w w:val="105"/>
          <w:sz w:val="21"/>
        </w:rPr>
        <w:t xml:space="preserve">ost 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s </w:t>
      </w:r>
      <w:r>
        <w:rPr>
          <w:w w:val="105"/>
          <w:sz w:val="23"/>
        </w:rPr>
        <w:t>c</w:t>
      </w:r>
      <w:r>
        <w:rPr>
          <w:w w:val="105"/>
          <w:sz w:val="21"/>
        </w:rPr>
        <w:t>omprom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ed</w:t>
      </w:r>
      <w:r>
        <w:rPr>
          <w:w w:val="105"/>
          <w:sz w:val="22"/>
        </w:rPr>
        <w:t>.</w:t>
      </w:r>
    </w:p>
    <w:p w14:paraId="17AD3197">
      <w:pPr>
        <w:pStyle w:val="7"/>
        <w:numPr>
          <w:ilvl w:val="0"/>
          <w:numId w:val="5"/>
        </w:numPr>
        <w:tabs>
          <w:tab w:val="left" w:pos="554"/>
        </w:tabs>
        <w:spacing w:before="26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42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rs</w:t>
      </w:r>
      <w:r>
        <w:rPr>
          <w:spacing w:val="42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33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xp</w:t>
      </w:r>
      <w:r>
        <w:rPr>
          <w:sz w:val="23"/>
        </w:rPr>
        <w:t>lici</w:t>
      </w:r>
      <w:r>
        <w:rPr>
          <w:sz w:val="21"/>
        </w:rPr>
        <w:t>t</w:t>
      </w:r>
      <w:r>
        <w:rPr>
          <w:sz w:val="23"/>
        </w:rPr>
        <w:t>l</w:t>
      </w:r>
      <w:r>
        <w:rPr>
          <w:sz w:val="21"/>
        </w:rPr>
        <w:t>y</w:t>
      </w:r>
      <w:r>
        <w:rPr>
          <w:spacing w:val="33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so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44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39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59"/>
          <w:sz w:val="23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sour</w:t>
      </w:r>
      <w:r>
        <w:rPr>
          <w:sz w:val="23"/>
        </w:rPr>
        <w:t>ce</w:t>
      </w:r>
      <w:r>
        <w:rPr>
          <w:sz w:val="21"/>
        </w:rPr>
        <w:t>s</w:t>
      </w:r>
      <w:r>
        <w:rPr>
          <w:spacing w:val="41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pr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45"/>
          <w:sz w:val="21"/>
        </w:rPr>
        <w:t xml:space="preserve"> </w:t>
      </w:r>
      <w:r>
        <w:rPr>
          <w:sz w:val="21"/>
        </w:rPr>
        <w:t>un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45"/>
          <w:sz w:val="23"/>
        </w:rPr>
        <w:t xml:space="preserve"> </w:t>
      </w:r>
      <w:r>
        <w:rPr>
          <w:spacing w:val="-2"/>
          <w:sz w:val="23"/>
        </w:rPr>
        <w:t>acce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.</w:t>
      </w:r>
    </w:p>
    <w:p w14:paraId="015A3BB5">
      <w:pPr>
        <w:pStyle w:val="5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177165</wp:posOffset>
            </wp:positionV>
            <wp:extent cx="6227445" cy="272859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737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1B0D5">
      <w:pPr>
        <w:pStyle w:val="5"/>
        <w:spacing w:after="0"/>
        <w:rPr>
          <w:sz w:val="20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7BE4FE8B">
      <w:pPr>
        <w:pStyle w:val="5"/>
        <w:spacing w:before="7"/>
        <w:rPr>
          <w:sz w:val="7"/>
        </w:rPr>
      </w:pPr>
    </w:p>
    <w:p w14:paraId="401F1B21"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43650" cy="551561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974" cy="551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9154">
      <w:pPr>
        <w:pStyle w:val="5"/>
        <w:spacing w:before="13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643890</wp:posOffset>
            </wp:positionH>
            <wp:positionV relativeFrom="paragraph">
              <wp:posOffset>169545</wp:posOffset>
            </wp:positionV>
            <wp:extent cx="6320155" cy="319341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024" cy="319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601F">
      <w:pPr>
        <w:pStyle w:val="7"/>
        <w:numPr>
          <w:ilvl w:val="1"/>
          <w:numId w:val="4"/>
        </w:numPr>
        <w:tabs>
          <w:tab w:val="left" w:pos="799"/>
        </w:tabs>
        <w:spacing w:before="270" w:after="0" w:line="240" w:lineRule="auto"/>
        <w:ind w:left="799" w:right="0" w:hanging="658"/>
        <w:jc w:val="left"/>
        <w:rPr>
          <w:rFonts w:ascii="Arial"/>
          <w:b/>
          <w:sz w:val="34"/>
        </w:rPr>
      </w:pPr>
      <w:bookmarkStart w:id="18" w:name="3.2 Wireless Implementation"/>
      <w:bookmarkEnd w:id="18"/>
      <w:r>
        <w:rPr>
          <w:rFonts w:ascii="Arial"/>
          <w:b/>
          <w:spacing w:val="-5"/>
          <w:w w:val="105"/>
          <w:sz w:val="36"/>
        </w:rPr>
        <w:t>W</w:t>
      </w:r>
      <w:r>
        <w:rPr>
          <w:rFonts w:ascii="Arial"/>
          <w:b/>
          <w:spacing w:val="-5"/>
          <w:w w:val="105"/>
          <w:sz w:val="39"/>
        </w:rPr>
        <w:t>i</w:t>
      </w:r>
      <w:r>
        <w:rPr>
          <w:rFonts w:ascii="Arial"/>
          <w:b/>
          <w:spacing w:val="-5"/>
          <w:w w:val="105"/>
          <w:sz w:val="34"/>
        </w:rPr>
        <w:t>r</w:t>
      </w:r>
      <w:r>
        <w:rPr>
          <w:rFonts w:ascii="Arial"/>
          <w:b/>
          <w:spacing w:val="-5"/>
          <w:w w:val="105"/>
          <w:sz w:val="39"/>
        </w:rPr>
        <w:t>ele</w:t>
      </w:r>
      <w:r>
        <w:rPr>
          <w:rFonts w:ascii="Arial"/>
          <w:b/>
          <w:spacing w:val="-5"/>
          <w:w w:val="105"/>
          <w:sz w:val="34"/>
        </w:rPr>
        <w:t>ss</w:t>
      </w:r>
      <w:r>
        <w:rPr>
          <w:rFonts w:ascii="Arial"/>
          <w:b/>
          <w:spacing w:val="-17"/>
          <w:w w:val="105"/>
          <w:sz w:val="34"/>
        </w:rPr>
        <w:t xml:space="preserve"> </w:t>
      </w:r>
      <w:r>
        <w:rPr>
          <w:rFonts w:ascii="Arial"/>
          <w:b/>
          <w:spacing w:val="-2"/>
          <w:w w:val="105"/>
          <w:sz w:val="37"/>
        </w:rPr>
        <w:t>I</w:t>
      </w:r>
      <w:r>
        <w:rPr>
          <w:rFonts w:ascii="Arial"/>
          <w:b/>
          <w:spacing w:val="-2"/>
          <w:w w:val="105"/>
          <w:sz w:val="34"/>
        </w:rPr>
        <w:t>mp</w:t>
      </w:r>
      <w:r>
        <w:rPr>
          <w:rFonts w:ascii="Arial"/>
          <w:b/>
          <w:spacing w:val="-2"/>
          <w:w w:val="105"/>
          <w:sz w:val="39"/>
        </w:rPr>
        <w:t>le</w:t>
      </w:r>
      <w:r>
        <w:rPr>
          <w:rFonts w:ascii="Arial"/>
          <w:b/>
          <w:spacing w:val="-2"/>
          <w:w w:val="105"/>
          <w:sz w:val="34"/>
        </w:rPr>
        <w:t>m</w:t>
      </w:r>
      <w:r>
        <w:rPr>
          <w:rFonts w:ascii="Arial"/>
          <w:b/>
          <w:spacing w:val="-2"/>
          <w:w w:val="105"/>
          <w:sz w:val="39"/>
        </w:rPr>
        <w:t>e</w:t>
      </w:r>
      <w:r>
        <w:rPr>
          <w:rFonts w:ascii="Arial"/>
          <w:b/>
          <w:spacing w:val="-2"/>
          <w:w w:val="105"/>
          <w:sz w:val="34"/>
        </w:rPr>
        <w:t>nt</w:t>
      </w:r>
      <w:r>
        <w:rPr>
          <w:rFonts w:ascii="Arial"/>
          <w:b/>
          <w:spacing w:val="-2"/>
          <w:w w:val="105"/>
          <w:sz w:val="39"/>
        </w:rPr>
        <w:t>a</w:t>
      </w:r>
      <w:r>
        <w:rPr>
          <w:rFonts w:ascii="Arial"/>
          <w:b/>
          <w:spacing w:val="-2"/>
          <w:w w:val="105"/>
          <w:sz w:val="34"/>
        </w:rPr>
        <w:t>t</w:t>
      </w:r>
      <w:r>
        <w:rPr>
          <w:rFonts w:ascii="Arial"/>
          <w:b/>
          <w:spacing w:val="-2"/>
          <w:w w:val="105"/>
          <w:sz w:val="39"/>
        </w:rPr>
        <w:t>i</w:t>
      </w:r>
      <w:r>
        <w:rPr>
          <w:rFonts w:ascii="Arial"/>
          <w:b/>
          <w:spacing w:val="-2"/>
          <w:w w:val="105"/>
          <w:sz w:val="34"/>
        </w:rPr>
        <w:t>on</w:t>
      </w:r>
    </w:p>
    <w:p w14:paraId="192B44E1">
      <w:pPr>
        <w:spacing w:before="193"/>
        <w:ind w:left="141" w:right="0" w:firstLine="0"/>
        <w:jc w:val="left"/>
        <w:rPr>
          <w:rFonts w:ascii="Arial"/>
          <w:b/>
          <w:sz w:val="34"/>
        </w:rPr>
      </w:pPr>
      <w:bookmarkStart w:id="19" w:name="# Wireless Network Implementation"/>
      <w:bookmarkEnd w:id="19"/>
      <w:r>
        <w:rPr>
          <w:rFonts w:ascii="Arial"/>
          <w:b/>
          <w:spacing w:val="-6"/>
          <w:w w:val="110"/>
          <w:sz w:val="36"/>
        </w:rPr>
        <w:t>#</w:t>
      </w:r>
      <w:r>
        <w:rPr>
          <w:rFonts w:ascii="Arial"/>
          <w:b/>
          <w:spacing w:val="-50"/>
          <w:w w:val="110"/>
          <w:sz w:val="36"/>
        </w:rPr>
        <w:t xml:space="preserve"> </w:t>
      </w:r>
      <w:r>
        <w:rPr>
          <w:rFonts w:ascii="Arial"/>
          <w:b/>
          <w:spacing w:val="-6"/>
          <w:w w:val="110"/>
          <w:sz w:val="36"/>
        </w:rPr>
        <w:t>W</w:t>
      </w:r>
      <w:r>
        <w:rPr>
          <w:rFonts w:ascii="Arial"/>
          <w:b/>
          <w:spacing w:val="-6"/>
          <w:w w:val="110"/>
          <w:sz w:val="39"/>
        </w:rPr>
        <w:t>i</w:t>
      </w:r>
      <w:r>
        <w:rPr>
          <w:rFonts w:ascii="Arial"/>
          <w:b/>
          <w:spacing w:val="-6"/>
          <w:w w:val="110"/>
          <w:sz w:val="34"/>
        </w:rPr>
        <w:t>r</w:t>
      </w:r>
      <w:r>
        <w:rPr>
          <w:rFonts w:ascii="Arial"/>
          <w:b/>
          <w:spacing w:val="-6"/>
          <w:w w:val="110"/>
          <w:sz w:val="39"/>
        </w:rPr>
        <w:t>ele</w:t>
      </w:r>
      <w:r>
        <w:rPr>
          <w:rFonts w:ascii="Arial"/>
          <w:b/>
          <w:spacing w:val="-6"/>
          <w:w w:val="110"/>
          <w:sz w:val="34"/>
        </w:rPr>
        <w:t>ss</w:t>
      </w:r>
      <w:r>
        <w:rPr>
          <w:rFonts w:ascii="Arial"/>
          <w:b/>
          <w:spacing w:val="-29"/>
          <w:w w:val="110"/>
          <w:sz w:val="34"/>
        </w:rPr>
        <w:t xml:space="preserve"> </w:t>
      </w:r>
      <w:r>
        <w:rPr>
          <w:rFonts w:ascii="Arial"/>
          <w:b/>
          <w:spacing w:val="-6"/>
          <w:w w:val="110"/>
          <w:sz w:val="37"/>
        </w:rPr>
        <w:t>N</w:t>
      </w:r>
      <w:r>
        <w:rPr>
          <w:rFonts w:ascii="Arial"/>
          <w:b/>
          <w:spacing w:val="-6"/>
          <w:w w:val="110"/>
          <w:sz w:val="39"/>
        </w:rPr>
        <w:t>e</w:t>
      </w:r>
      <w:r>
        <w:rPr>
          <w:rFonts w:ascii="Arial"/>
          <w:b/>
          <w:spacing w:val="-6"/>
          <w:w w:val="110"/>
          <w:sz w:val="34"/>
        </w:rPr>
        <w:t>twor</w:t>
      </w:r>
      <w:r>
        <w:rPr>
          <w:rFonts w:ascii="Arial"/>
          <w:b/>
          <w:spacing w:val="-6"/>
          <w:w w:val="110"/>
          <w:sz w:val="39"/>
        </w:rPr>
        <w:t>k</w:t>
      </w:r>
      <w:r>
        <w:rPr>
          <w:rFonts w:ascii="Arial"/>
          <w:b/>
          <w:spacing w:val="-56"/>
          <w:w w:val="110"/>
          <w:sz w:val="39"/>
        </w:rPr>
        <w:t xml:space="preserve"> </w:t>
      </w:r>
      <w:r>
        <w:rPr>
          <w:rFonts w:ascii="Arial"/>
          <w:b/>
          <w:spacing w:val="-6"/>
          <w:w w:val="110"/>
          <w:sz w:val="37"/>
        </w:rPr>
        <w:t>I</w:t>
      </w:r>
      <w:r>
        <w:rPr>
          <w:rFonts w:ascii="Arial"/>
          <w:b/>
          <w:spacing w:val="-6"/>
          <w:w w:val="110"/>
          <w:sz w:val="34"/>
        </w:rPr>
        <w:t>mp</w:t>
      </w:r>
      <w:r>
        <w:rPr>
          <w:rFonts w:ascii="Arial"/>
          <w:b/>
          <w:spacing w:val="-6"/>
          <w:w w:val="110"/>
          <w:sz w:val="39"/>
        </w:rPr>
        <w:t>le</w:t>
      </w:r>
      <w:r>
        <w:rPr>
          <w:rFonts w:ascii="Arial"/>
          <w:b/>
          <w:spacing w:val="-6"/>
          <w:w w:val="110"/>
          <w:sz w:val="34"/>
        </w:rPr>
        <w:t>m</w:t>
      </w:r>
      <w:r>
        <w:rPr>
          <w:rFonts w:ascii="Arial"/>
          <w:b/>
          <w:spacing w:val="-6"/>
          <w:w w:val="110"/>
          <w:sz w:val="39"/>
        </w:rPr>
        <w:t>e</w:t>
      </w:r>
      <w:r>
        <w:rPr>
          <w:rFonts w:ascii="Arial"/>
          <w:b/>
          <w:spacing w:val="-6"/>
          <w:w w:val="110"/>
          <w:sz w:val="34"/>
        </w:rPr>
        <w:t>nt</w:t>
      </w:r>
      <w:r>
        <w:rPr>
          <w:rFonts w:ascii="Arial"/>
          <w:b/>
          <w:spacing w:val="-6"/>
          <w:w w:val="110"/>
          <w:sz w:val="39"/>
        </w:rPr>
        <w:t>a</w:t>
      </w:r>
      <w:r>
        <w:rPr>
          <w:rFonts w:ascii="Arial"/>
          <w:b/>
          <w:spacing w:val="-6"/>
          <w:w w:val="110"/>
          <w:sz w:val="34"/>
        </w:rPr>
        <w:t>t</w:t>
      </w:r>
      <w:r>
        <w:rPr>
          <w:rFonts w:ascii="Arial"/>
          <w:b/>
          <w:spacing w:val="-6"/>
          <w:w w:val="110"/>
          <w:sz w:val="39"/>
        </w:rPr>
        <w:t>i</w:t>
      </w:r>
      <w:r>
        <w:rPr>
          <w:rFonts w:ascii="Arial"/>
          <w:b/>
          <w:spacing w:val="-6"/>
          <w:w w:val="110"/>
          <w:sz w:val="34"/>
        </w:rPr>
        <w:t>on</w:t>
      </w:r>
    </w:p>
    <w:p w14:paraId="13E55908">
      <w:pPr>
        <w:spacing w:after="0"/>
        <w:jc w:val="left"/>
        <w:rPr>
          <w:rFonts w:ascii="Arial"/>
          <w:b/>
          <w:sz w:val="34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23B4B563">
      <w:pPr>
        <w:spacing w:before="104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ele</w:t>
      </w:r>
      <w:r>
        <w:rPr>
          <w:w w:val="105"/>
          <w:sz w:val="21"/>
        </w:rPr>
        <w:t>ss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f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stru</w:t>
      </w:r>
      <w:r>
        <w:rPr>
          <w:w w:val="105"/>
          <w:sz w:val="23"/>
        </w:rPr>
        <w:t>c</w:t>
      </w:r>
      <w:r>
        <w:rPr>
          <w:w w:val="105"/>
          <w:sz w:val="21"/>
        </w:rPr>
        <w:t>tur</w:t>
      </w:r>
      <w:r>
        <w:rPr>
          <w:w w:val="105"/>
          <w:sz w:val="23"/>
        </w:rPr>
        <w:t>e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supports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3"/>
        </w:rPr>
        <w:t>b</w:t>
      </w:r>
      <w:r>
        <w:rPr>
          <w:w w:val="105"/>
          <w:sz w:val="21"/>
        </w:rPr>
        <w:t>ot</w:t>
      </w:r>
      <w:r>
        <w:rPr>
          <w:w w:val="105"/>
          <w:sz w:val="23"/>
        </w:rPr>
        <w:t>h</w:t>
      </w:r>
      <w:r>
        <w:rPr>
          <w:spacing w:val="15"/>
          <w:w w:val="105"/>
          <w:sz w:val="23"/>
        </w:rPr>
        <w:t xml:space="preserve"> </w:t>
      </w:r>
      <w:r>
        <w:rPr>
          <w:w w:val="105"/>
          <w:sz w:val="21"/>
        </w:rPr>
        <w:t>trust</w:t>
      </w:r>
      <w:r>
        <w:rPr>
          <w:w w:val="105"/>
          <w:sz w:val="23"/>
        </w:rPr>
        <w:t>ed</w:t>
      </w:r>
      <w:r>
        <w:rPr>
          <w:spacing w:val="1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27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</w:t>
      </w:r>
      <w:r>
        <w:rPr>
          <w:spacing w:val="16"/>
          <w:w w:val="105"/>
          <w:sz w:val="23"/>
        </w:rPr>
        <w:t xml:space="preserve"> </w:t>
      </w:r>
      <w:r>
        <w:rPr>
          <w:w w:val="105"/>
          <w:sz w:val="21"/>
        </w:rPr>
        <w:t>untrust</w:t>
      </w:r>
      <w:r>
        <w:rPr>
          <w:w w:val="105"/>
          <w:sz w:val="23"/>
        </w:rPr>
        <w:t>ed</w:t>
      </w:r>
      <w:r>
        <w:rPr>
          <w:spacing w:val="15"/>
          <w:w w:val="105"/>
          <w:sz w:val="23"/>
        </w:rPr>
        <w:t xml:space="preserve"> </w:t>
      </w:r>
      <w:r>
        <w:rPr>
          <w:w w:val="105"/>
          <w:sz w:val="23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1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  <w:r>
        <w:rPr>
          <w:spacing w:val="-2"/>
          <w:w w:val="105"/>
          <w:sz w:val="22"/>
        </w:rPr>
        <w:t>.</w:t>
      </w:r>
    </w:p>
    <w:p w14:paraId="7BAF55A8">
      <w:pPr>
        <w:pStyle w:val="5"/>
        <w:spacing w:before="9"/>
        <w:rPr>
          <w:sz w:val="22"/>
        </w:rPr>
      </w:pPr>
    </w:p>
    <w:p w14:paraId="1ECF86FA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20" w:name="Corporate Wireless Network"/>
      <w:bookmarkEnd w:id="20"/>
      <w:r>
        <w:rPr>
          <w:rFonts w:ascii="Arial"/>
          <w:b/>
          <w:spacing w:val="-2"/>
          <w:w w:val="105"/>
          <w:sz w:val="27"/>
        </w:rPr>
        <w:t>C</w:t>
      </w:r>
      <w:r>
        <w:rPr>
          <w:rFonts w:ascii="Arial"/>
          <w:b/>
          <w:spacing w:val="-2"/>
          <w:w w:val="105"/>
          <w:sz w:val="25"/>
        </w:rPr>
        <w:t>orpor</w:t>
      </w:r>
      <w:r>
        <w:rPr>
          <w:rFonts w:ascii="Arial"/>
          <w:b/>
          <w:spacing w:val="-2"/>
          <w:w w:val="105"/>
          <w:sz w:val="28"/>
        </w:rPr>
        <w:t>a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0"/>
          <w:w w:val="105"/>
          <w:sz w:val="28"/>
        </w:rPr>
        <w:t xml:space="preserve"> </w:t>
      </w:r>
      <w:r>
        <w:rPr>
          <w:rFonts w:ascii="Arial"/>
          <w:b/>
          <w:spacing w:val="-2"/>
          <w:w w:val="105"/>
          <w:sz w:val="26"/>
        </w:rPr>
        <w:t>W</w:t>
      </w:r>
      <w:r>
        <w:rPr>
          <w:rFonts w:ascii="Arial"/>
          <w:b/>
          <w:spacing w:val="-2"/>
          <w:w w:val="105"/>
          <w:sz w:val="28"/>
        </w:rPr>
        <w:t>i</w:t>
      </w:r>
      <w:r>
        <w:rPr>
          <w:rFonts w:ascii="Arial"/>
          <w:b/>
          <w:spacing w:val="-2"/>
          <w:w w:val="105"/>
          <w:sz w:val="25"/>
        </w:rPr>
        <w:t>r</w:t>
      </w:r>
      <w:r>
        <w:rPr>
          <w:rFonts w:ascii="Arial"/>
          <w:b/>
          <w:spacing w:val="-2"/>
          <w:w w:val="105"/>
          <w:sz w:val="28"/>
        </w:rPr>
        <w:t>ele</w:t>
      </w:r>
      <w:r>
        <w:rPr>
          <w:rFonts w:ascii="Arial"/>
          <w:b/>
          <w:spacing w:val="-2"/>
          <w:w w:val="105"/>
          <w:sz w:val="25"/>
        </w:rPr>
        <w:t>ss</w:t>
      </w:r>
      <w:r>
        <w:rPr>
          <w:rFonts w:ascii="Arial"/>
          <w:b/>
          <w:spacing w:val="-11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N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twor</w:t>
      </w:r>
      <w:r>
        <w:rPr>
          <w:rFonts w:ascii="Arial"/>
          <w:b/>
          <w:spacing w:val="-2"/>
          <w:w w:val="105"/>
          <w:sz w:val="28"/>
        </w:rPr>
        <w:t>k</w:t>
      </w:r>
    </w:p>
    <w:p w14:paraId="49AF0F50">
      <w:pPr>
        <w:pStyle w:val="5"/>
        <w:spacing w:before="45"/>
        <w:rPr>
          <w:rFonts w:ascii="Arial"/>
          <w:b/>
          <w:sz w:val="22"/>
        </w:rPr>
      </w:pPr>
    </w:p>
    <w:p w14:paraId="0E80A886">
      <w:pPr>
        <w:pStyle w:val="7"/>
        <w:numPr>
          <w:ilvl w:val="0"/>
          <w:numId w:val="6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U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7"/>
          <w:sz w:val="21"/>
        </w:rPr>
        <w:t xml:space="preserve"> </w:t>
      </w:r>
      <w:r>
        <w:rPr>
          <w:sz w:val="22"/>
        </w:rPr>
        <w:t>WPA2-E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rpr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e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ut</w:t>
      </w:r>
      <w:r>
        <w:rPr>
          <w:spacing w:val="-2"/>
          <w:sz w:val="23"/>
        </w:rPr>
        <w:t>he</w:t>
      </w:r>
      <w:r>
        <w:rPr>
          <w:spacing w:val="-2"/>
          <w:sz w:val="21"/>
        </w:rPr>
        <w:t>nt</w:t>
      </w:r>
      <w:r>
        <w:rPr>
          <w:spacing w:val="-2"/>
          <w:sz w:val="23"/>
        </w:rPr>
        <w:t>ica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291A9C4B">
      <w:pPr>
        <w:pStyle w:val="7"/>
        <w:numPr>
          <w:ilvl w:val="0"/>
          <w:numId w:val="6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U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9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ede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z w:val="21"/>
        </w:rPr>
        <w:t>s</w:t>
      </w:r>
      <w:r>
        <w:rPr>
          <w:spacing w:val="14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6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alida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14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ia</w:t>
      </w:r>
      <w:r>
        <w:rPr>
          <w:spacing w:val="12"/>
          <w:sz w:val="23"/>
        </w:rPr>
        <w:t xml:space="preserve"> </w:t>
      </w:r>
      <w:r>
        <w:rPr>
          <w:sz w:val="23"/>
        </w:rPr>
        <w:t>a</w:t>
      </w:r>
      <w:r>
        <w:rPr>
          <w:spacing w:val="13"/>
          <w:sz w:val="23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14"/>
          <w:sz w:val="23"/>
        </w:rPr>
        <w:t xml:space="preserve"> </w:t>
      </w:r>
      <w:r>
        <w:rPr>
          <w:sz w:val="22"/>
        </w:rPr>
        <w:t>RADIUS</w:t>
      </w:r>
      <w:r>
        <w:rPr>
          <w:spacing w:val="9"/>
          <w:sz w:val="22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</w:t>
      </w:r>
    </w:p>
    <w:p w14:paraId="1F57CE27">
      <w:pPr>
        <w:pStyle w:val="7"/>
        <w:numPr>
          <w:ilvl w:val="0"/>
          <w:numId w:val="6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P</w:t>
      </w:r>
      <w:r>
        <w:rPr>
          <w:sz w:val="21"/>
        </w:rPr>
        <w:t>rov</w:t>
      </w:r>
      <w:r>
        <w:rPr>
          <w:sz w:val="23"/>
        </w:rPr>
        <w:t>ide</w:t>
      </w:r>
      <w:r>
        <w:rPr>
          <w:sz w:val="21"/>
        </w:rPr>
        <w:t>s</w:t>
      </w:r>
      <w:r>
        <w:rPr>
          <w:spacing w:val="36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di</w:t>
      </w:r>
      <w:r>
        <w:rPr>
          <w:sz w:val="21"/>
        </w:rPr>
        <w:t>v</w:t>
      </w:r>
      <w:r>
        <w:rPr>
          <w:sz w:val="23"/>
        </w:rPr>
        <w:t>id</w:t>
      </w:r>
      <w:r>
        <w:rPr>
          <w:sz w:val="21"/>
        </w:rPr>
        <w:t>u</w:t>
      </w:r>
      <w:r>
        <w:rPr>
          <w:sz w:val="23"/>
        </w:rPr>
        <w:t>al</w:t>
      </w:r>
      <w:r>
        <w:rPr>
          <w:spacing w:val="53"/>
          <w:sz w:val="23"/>
        </w:rPr>
        <w:t xml:space="preserve"> </w:t>
      </w:r>
      <w:r>
        <w:rPr>
          <w:sz w:val="23"/>
        </w:rPr>
        <w:t>acc</w:t>
      </w:r>
      <w:r>
        <w:rPr>
          <w:sz w:val="21"/>
        </w:rPr>
        <w:t>ount</w:t>
      </w:r>
      <w:r>
        <w:rPr>
          <w:sz w:val="23"/>
        </w:rPr>
        <w:t>abili</w:t>
      </w:r>
      <w:r>
        <w:rPr>
          <w:sz w:val="21"/>
        </w:rPr>
        <w:t>ty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39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37"/>
          <w:sz w:val="21"/>
        </w:rPr>
        <w:t xml:space="preserve"> 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ontro</w:t>
      </w:r>
      <w:r>
        <w:rPr>
          <w:spacing w:val="-2"/>
          <w:sz w:val="23"/>
        </w:rPr>
        <w:t>l</w:t>
      </w:r>
    </w:p>
    <w:p w14:paraId="799ACD6D">
      <w:pPr>
        <w:pStyle w:val="5"/>
        <w:spacing w:before="22"/>
        <w:rPr>
          <w:sz w:val="22"/>
        </w:rPr>
      </w:pPr>
    </w:p>
    <w:p w14:paraId="445546EA">
      <w:pPr>
        <w:spacing w:before="1"/>
        <w:ind w:left="141" w:right="0" w:firstLine="0"/>
        <w:jc w:val="left"/>
        <w:rPr>
          <w:rFonts w:ascii="Arial"/>
          <w:b/>
          <w:sz w:val="28"/>
        </w:rPr>
      </w:pPr>
      <w:bookmarkStart w:id="21" w:name="Guest Wireless Network"/>
      <w:bookmarkEnd w:id="21"/>
      <w:r>
        <w:rPr>
          <w:rFonts w:ascii="Arial"/>
          <w:b/>
          <w:sz w:val="27"/>
        </w:rPr>
        <w:t>G</w:t>
      </w:r>
      <w:r>
        <w:rPr>
          <w:rFonts w:ascii="Arial"/>
          <w:b/>
          <w:sz w:val="25"/>
        </w:rPr>
        <w:t>u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st</w:t>
      </w:r>
      <w:r>
        <w:rPr>
          <w:rFonts w:ascii="Arial"/>
          <w:b/>
          <w:spacing w:val="17"/>
          <w:sz w:val="25"/>
        </w:rPr>
        <w:t xml:space="preserve"> </w:t>
      </w:r>
      <w:r>
        <w:rPr>
          <w:rFonts w:ascii="Arial"/>
          <w:b/>
          <w:sz w:val="26"/>
        </w:rPr>
        <w:t>W</w:t>
      </w:r>
      <w:r>
        <w:rPr>
          <w:rFonts w:ascii="Arial"/>
          <w:b/>
          <w:sz w:val="28"/>
        </w:rPr>
        <w:t>i</w:t>
      </w:r>
      <w:r>
        <w:rPr>
          <w:rFonts w:ascii="Arial"/>
          <w:b/>
          <w:sz w:val="25"/>
        </w:rPr>
        <w:t>r</w:t>
      </w:r>
      <w:r>
        <w:rPr>
          <w:rFonts w:ascii="Arial"/>
          <w:b/>
          <w:sz w:val="28"/>
        </w:rPr>
        <w:t>ele</w:t>
      </w:r>
      <w:r>
        <w:rPr>
          <w:rFonts w:ascii="Arial"/>
          <w:b/>
          <w:sz w:val="25"/>
        </w:rPr>
        <w:t>ss</w:t>
      </w:r>
      <w:r>
        <w:rPr>
          <w:rFonts w:ascii="Arial"/>
          <w:b/>
          <w:spacing w:val="12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N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twor</w:t>
      </w:r>
      <w:r>
        <w:rPr>
          <w:rFonts w:ascii="Arial"/>
          <w:b/>
          <w:spacing w:val="-2"/>
          <w:sz w:val="28"/>
        </w:rPr>
        <w:t>k</w:t>
      </w:r>
    </w:p>
    <w:p w14:paraId="3C106401">
      <w:pPr>
        <w:pStyle w:val="5"/>
        <w:spacing w:before="45"/>
        <w:rPr>
          <w:rFonts w:ascii="Arial"/>
          <w:b/>
          <w:sz w:val="22"/>
        </w:rPr>
      </w:pPr>
    </w:p>
    <w:p w14:paraId="42E6B844">
      <w:pPr>
        <w:pStyle w:val="7"/>
        <w:numPr>
          <w:ilvl w:val="0"/>
          <w:numId w:val="6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U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17"/>
          <w:sz w:val="21"/>
        </w:rPr>
        <w:t xml:space="preserve"> </w:t>
      </w:r>
      <w:r>
        <w:rPr>
          <w:sz w:val="22"/>
        </w:rPr>
        <w:t>WPA2-PSK</w:t>
      </w:r>
      <w:r>
        <w:rPr>
          <w:spacing w:val="5"/>
          <w:sz w:val="22"/>
        </w:rPr>
        <w:t xml:space="preserve"> </w:t>
      </w:r>
      <w:r>
        <w:rPr>
          <w:sz w:val="23"/>
        </w:rPr>
        <w:t>f</w:t>
      </w:r>
      <w:r>
        <w:rPr>
          <w:sz w:val="21"/>
        </w:rPr>
        <w:t>or</w:t>
      </w:r>
      <w:r>
        <w:rPr>
          <w:spacing w:val="15"/>
          <w:sz w:val="21"/>
        </w:rPr>
        <w:t xml:space="preserve"> </w:t>
      </w:r>
      <w:r>
        <w:rPr>
          <w:sz w:val="23"/>
        </w:rPr>
        <w:t>ea</w:t>
      </w:r>
      <w:r>
        <w:rPr>
          <w:sz w:val="21"/>
        </w:rPr>
        <w:t>s</w:t>
      </w:r>
      <w:r>
        <w:rPr>
          <w:sz w:val="23"/>
        </w:rPr>
        <w:t>e</w:t>
      </w:r>
      <w:r>
        <w:rPr>
          <w:spacing w:val="10"/>
          <w:sz w:val="23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12"/>
          <w:sz w:val="23"/>
        </w:rPr>
        <w:t xml:space="preserve"> </w:t>
      </w:r>
      <w:r>
        <w:rPr>
          <w:spacing w:val="-2"/>
          <w:sz w:val="23"/>
        </w:rPr>
        <w:t>acce</w:t>
      </w:r>
      <w:r>
        <w:rPr>
          <w:spacing w:val="-2"/>
          <w:sz w:val="21"/>
        </w:rPr>
        <w:t>ss</w:t>
      </w:r>
    </w:p>
    <w:p w14:paraId="58F96C80">
      <w:pPr>
        <w:pStyle w:val="7"/>
        <w:numPr>
          <w:ilvl w:val="0"/>
          <w:numId w:val="6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M</w:t>
      </w:r>
      <w:r>
        <w:rPr>
          <w:sz w:val="23"/>
        </w:rPr>
        <w:t>a</w:t>
      </w:r>
      <w:r>
        <w:rPr>
          <w:sz w:val="21"/>
        </w:rPr>
        <w:t>pp</w:t>
      </w:r>
      <w:r>
        <w:rPr>
          <w:sz w:val="23"/>
        </w:rPr>
        <w:t>ed</w:t>
      </w:r>
      <w:r>
        <w:rPr>
          <w:spacing w:val="19"/>
          <w:sz w:val="23"/>
        </w:rPr>
        <w:t xml:space="preserve"> </w:t>
      </w:r>
      <w:r>
        <w:rPr>
          <w:sz w:val="21"/>
        </w:rPr>
        <w:t>to</w:t>
      </w:r>
      <w:r>
        <w:rPr>
          <w:spacing w:val="18"/>
          <w:sz w:val="21"/>
        </w:rPr>
        <w:t xml:space="preserve"> </w:t>
      </w:r>
      <w:r>
        <w:rPr>
          <w:sz w:val="23"/>
        </w:rPr>
        <w:t>a</w:t>
      </w:r>
      <w:r>
        <w:rPr>
          <w:spacing w:val="18"/>
          <w:sz w:val="23"/>
        </w:rPr>
        <w:t xml:space="preserve"> </w:t>
      </w:r>
      <w:r>
        <w:rPr>
          <w:sz w:val="23"/>
        </w:rPr>
        <w:t>dedica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20"/>
          <w:sz w:val="23"/>
        </w:rPr>
        <w:t xml:space="preserve"> </w:t>
      </w:r>
      <w:r>
        <w:rPr>
          <w:sz w:val="22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21"/>
          <w:sz w:val="21"/>
        </w:rPr>
        <w:t xml:space="preserve"> </w:t>
      </w:r>
      <w:r>
        <w:rPr>
          <w:spacing w:val="-4"/>
          <w:sz w:val="22"/>
        </w:rPr>
        <w:t>VLAN</w:t>
      </w:r>
    </w:p>
    <w:p w14:paraId="5790001A">
      <w:pPr>
        <w:pStyle w:val="7"/>
        <w:numPr>
          <w:ilvl w:val="0"/>
          <w:numId w:val="6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z w:val="22"/>
        </w:rPr>
        <w:t>-</w:t>
      </w:r>
      <w:r>
        <w:rPr>
          <w:sz w:val="21"/>
        </w:rPr>
        <w:t>on</w:t>
      </w:r>
      <w:r>
        <w:rPr>
          <w:sz w:val="23"/>
        </w:rPr>
        <w:t>l</w:t>
      </w:r>
      <w:r>
        <w:rPr>
          <w:sz w:val="21"/>
        </w:rPr>
        <w:t>y</w:t>
      </w:r>
      <w:r>
        <w:rPr>
          <w:spacing w:val="35"/>
          <w:sz w:val="21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45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46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ced</w:t>
      </w:r>
      <w:r>
        <w:rPr>
          <w:spacing w:val="48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8"/>
          <w:sz w:val="23"/>
        </w:rPr>
        <w:t xml:space="preserve"> </w:t>
      </w:r>
      <w:r>
        <w:rPr>
          <w:spacing w:val="-4"/>
          <w:sz w:val="22"/>
        </w:rPr>
        <w:t>ACL</w:t>
      </w:r>
      <w:r>
        <w:rPr>
          <w:spacing w:val="-4"/>
          <w:sz w:val="21"/>
        </w:rPr>
        <w:t>s</w:t>
      </w:r>
    </w:p>
    <w:p w14:paraId="2D324474">
      <w:pPr>
        <w:pStyle w:val="5"/>
        <w:spacing w:before="22"/>
        <w:rPr>
          <w:sz w:val="22"/>
        </w:rPr>
      </w:pPr>
    </w:p>
    <w:p w14:paraId="5AF6C6CC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22" w:name="Design Rationale"/>
      <w:bookmarkEnd w:id="22"/>
      <w:r>
        <w:rPr>
          <w:rFonts w:ascii="Arial"/>
          <w:b/>
          <w:sz w:val="27"/>
        </w:rPr>
        <w:t>D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s</w:t>
      </w:r>
      <w:r>
        <w:rPr>
          <w:rFonts w:ascii="Arial"/>
          <w:b/>
          <w:sz w:val="28"/>
        </w:rPr>
        <w:t>ig</w:t>
      </w:r>
      <w:r>
        <w:rPr>
          <w:rFonts w:ascii="Arial"/>
          <w:b/>
          <w:sz w:val="25"/>
        </w:rPr>
        <w:t>n</w:t>
      </w:r>
      <w:r>
        <w:rPr>
          <w:rFonts w:ascii="Arial"/>
          <w:b/>
          <w:spacing w:val="-6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R</w:t>
      </w:r>
      <w:r>
        <w:rPr>
          <w:rFonts w:ascii="Arial"/>
          <w:b/>
          <w:spacing w:val="-2"/>
          <w:sz w:val="28"/>
        </w:rPr>
        <w:t>a</w:t>
      </w:r>
      <w:r>
        <w:rPr>
          <w:rFonts w:ascii="Arial"/>
          <w:b/>
          <w:spacing w:val="-2"/>
          <w:sz w:val="25"/>
        </w:rPr>
        <w:t>t</w:t>
      </w:r>
      <w:r>
        <w:rPr>
          <w:rFonts w:ascii="Arial"/>
          <w:b/>
          <w:spacing w:val="-2"/>
          <w:sz w:val="28"/>
        </w:rPr>
        <w:t>i</w:t>
      </w:r>
      <w:r>
        <w:rPr>
          <w:rFonts w:ascii="Arial"/>
          <w:b/>
          <w:spacing w:val="-2"/>
          <w:sz w:val="25"/>
        </w:rPr>
        <w:t>on</w:t>
      </w:r>
      <w:r>
        <w:rPr>
          <w:rFonts w:ascii="Arial"/>
          <w:b/>
          <w:spacing w:val="-2"/>
          <w:sz w:val="28"/>
        </w:rPr>
        <w:t>ale</w:t>
      </w:r>
    </w:p>
    <w:p w14:paraId="0FFFC97E">
      <w:pPr>
        <w:pStyle w:val="5"/>
        <w:spacing w:before="45"/>
        <w:rPr>
          <w:rFonts w:ascii="Arial"/>
          <w:b/>
          <w:sz w:val="22"/>
        </w:rPr>
      </w:pPr>
    </w:p>
    <w:p w14:paraId="1BBD8817">
      <w:pPr>
        <w:pStyle w:val="7"/>
        <w:numPr>
          <w:ilvl w:val="0"/>
          <w:numId w:val="6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ele</w:t>
      </w:r>
      <w:r>
        <w:rPr>
          <w:w w:val="105"/>
          <w:sz w:val="21"/>
        </w:rPr>
        <w:t>ss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w w:val="105"/>
          <w:sz w:val="21"/>
        </w:rPr>
        <w:t>s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tr</w:t>
      </w:r>
      <w:r>
        <w:rPr>
          <w:w w:val="105"/>
          <w:sz w:val="23"/>
        </w:rPr>
        <w:t>ea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untrust</w:t>
      </w:r>
      <w:r>
        <w:rPr>
          <w:w w:val="105"/>
          <w:sz w:val="23"/>
        </w:rPr>
        <w:t>ed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ntry</w:t>
      </w:r>
      <w:r>
        <w:rPr>
          <w:spacing w:val="-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po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nts</w:t>
      </w:r>
      <w:r>
        <w:rPr>
          <w:spacing w:val="-2"/>
          <w:w w:val="105"/>
          <w:sz w:val="22"/>
        </w:rPr>
        <w:t>.</w:t>
      </w:r>
    </w:p>
    <w:p w14:paraId="043D28F0">
      <w:pPr>
        <w:pStyle w:val="7"/>
        <w:numPr>
          <w:ilvl w:val="0"/>
          <w:numId w:val="6"/>
        </w:numPr>
        <w:tabs>
          <w:tab w:val="left" w:pos="554"/>
        </w:tabs>
        <w:spacing w:before="105" w:after="0" w:line="297" w:lineRule="auto"/>
        <w:ind w:left="554" w:right="460" w:hanging="236"/>
        <w:jc w:val="left"/>
        <w:rPr>
          <w:sz w:val="22"/>
        </w:rPr>
      </w:pPr>
      <w:r>
        <w:rPr>
          <w:sz w:val="22"/>
        </w:rPr>
        <w:t>B</w:t>
      </w:r>
      <w:r>
        <w:rPr>
          <w:sz w:val="21"/>
        </w:rPr>
        <w:t>y</w:t>
      </w:r>
      <w:r>
        <w:rPr>
          <w:spacing w:val="31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p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orpor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pacing w:val="32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>ss</w:t>
      </w:r>
      <w:r>
        <w:rPr>
          <w:spacing w:val="40"/>
          <w:sz w:val="21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32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1"/>
        </w:rPr>
        <w:t>pr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nts</w:t>
      </w:r>
      <w:r>
        <w:rPr>
          <w:spacing w:val="40"/>
          <w:sz w:val="21"/>
        </w:rPr>
        <w:t xml:space="preserve"> </w:t>
      </w:r>
      <w:r>
        <w:rPr>
          <w:sz w:val="23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40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rs</w:t>
      </w:r>
      <w:r>
        <w:rPr>
          <w:spacing w:val="40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 xml:space="preserve">rom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 xml:space="preserve">g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ns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e 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40"/>
          <w:sz w:val="23"/>
        </w:rPr>
        <w:t xml:space="preserve"> </w:t>
      </w:r>
      <w:r>
        <w:rPr>
          <w:sz w:val="21"/>
        </w:rPr>
        <w:t>syst</w:t>
      </w:r>
      <w:r>
        <w:rPr>
          <w:sz w:val="23"/>
        </w:rPr>
        <w:t>e</w:t>
      </w:r>
      <w:r>
        <w:rPr>
          <w:sz w:val="21"/>
        </w:rPr>
        <w:t>ms</w:t>
      </w:r>
      <w:r>
        <w:rPr>
          <w:sz w:val="22"/>
        </w:rPr>
        <w:t>.</w:t>
      </w:r>
    </w:p>
    <w:p w14:paraId="02C611A1">
      <w:pPr>
        <w:spacing w:before="211"/>
        <w:ind w:left="141" w:right="0" w:firstLine="0"/>
        <w:jc w:val="left"/>
        <w:rPr>
          <w:rFonts w:ascii="Arial"/>
          <w:b/>
          <w:sz w:val="25"/>
        </w:rPr>
      </w:pPr>
      <w:bookmarkStart w:id="23" w:name="WPA-2 Enterprise Wifi Setup"/>
      <w:bookmarkEnd w:id="23"/>
      <w:r>
        <w:rPr>
          <w:rFonts w:ascii="Arial"/>
          <w:b/>
          <w:spacing w:val="-4"/>
          <w:w w:val="105"/>
          <w:sz w:val="26"/>
        </w:rPr>
        <w:t>W</w:t>
      </w:r>
      <w:r>
        <w:rPr>
          <w:rFonts w:ascii="Arial"/>
          <w:b/>
          <w:spacing w:val="-4"/>
          <w:w w:val="105"/>
          <w:sz w:val="27"/>
        </w:rPr>
        <w:t>PA-2</w:t>
      </w:r>
      <w:r>
        <w:rPr>
          <w:rFonts w:ascii="Arial"/>
          <w:b/>
          <w:spacing w:val="-7"/>
          <w:w w:val="105"/>
          <w:sz w:val="27"/>
        </w:rPr>
        <w:t xml:space="preserve"> </w:t>
      </w:r>
      <w:r>
        <w:rPr>
          <w:rFonts w:ascii="Arial"/>
          <w:b/>
          <w:spacing w:val="-4"/>
          <w:w w:val="105"/>
          <w:sz w:val="27"/>
        </w:rPr>
        <w:t>E</w:t>
      </w:r>
      <w:r>
        <w:rPr>
          <w:rFonts w:ascii="Arial"/>
          <w:b/>
          <w:spacing w:val="-4"/>
          <w:w w:val="105"/>
          <w:sz w:val="25"/>
        </w:rPr>
        <w:t>nt</w:t>
      </w:r>
      <w:r>
        <w:rPr>
          <w:rFonts w:ascii="Arial"/>
          <w:b/>
          <w:spacing w:val="-4"/>
          <w:w w:val="105"/>
          <w:sz w:val="28"/>
        </w:rPr>
        <w:t>e</w:t>
      </w:r>
      <w:r>
        <w:rPr>
          <w:rFonts w:ascii="Arial"/>
          <w:b/>
          <w:spacing w:val="-4"/>
          <w:w w:val="105"/>
          <w:sz w:val="25"/>
        </w:rPr>
        <w:t>rpr</w:t>
      </w:r>
      <w:r>
        <w:rPr>
          <w:rFonts w:ascii="Arial"/>
          <w:b/>
          <w:spacing w:val="-4"/>
          <w:w w:val="105"/>
          <w:sz w:val="28"/>
        </w:rPr>
        <w:t>i</w:t>
      </w:r>
      <w:r>
        <w:rPr>
          <w:rFonts w:ascii="Arial"/>
          <w:b/>
          <w:spacing w:val="-4"/>
          <w:w w:val="105"/>
          <w:sz w:val="25"/>
        </w:rPr>
        <w:t>s</w:t>
      </w:r>
      <w:r>
        <w:rPr>
          <w:rFonts w:ascii="Arial"/>
          <w:b/>
          <w:spacing w:val="-4"/>
          <w:w w:val="105"/>
          <w:sz w:val="28"/>
        </w:rPr>
        <w:t>e</w:t>
      </w:r>
      <w:r>
        <w:rPr>
          <w:rFonts w:ascii="Arial"/>
          <w:b/>
          <w:spacing w:val="-15"/>
          <w:w w:val="105"/>
          <w:sz w:val="28"/>
        </w:rPr>
        <w:t xml:space="preserve"> </w:t>
      </w:r>
      <w:r>
        <w:rPr>
          <w:rFonts w:ascii="Arial"/>
          <w:b/>
          <w:spacing w:val="-4"/>
          <w:w w:val="105"/>
          <w:sz w:val="26"/>
        </w:rPr>
        <w:t>W</w:t>
      </w:r>
      <w:r>
        <w:rPr>
          <w:rFonts w:ascii="Arial"/>
          <w:b/>
          <w:spacing w:val="-4"/>
          <w:w w:val="105"/>
          <w:sz w:val="28"/>
        </w:rPr>
        <w:t>ifi</w:t>
      </w:r>
      <w:r>
        <w:rPr>
          <w:rFonts w:ascii="Arial"/>
          <w:b/>
          <w:w w:val="105"/>
          <w:sz w:val="28"/>
        </w:rPr>
        <w:t xml:space="preserve"> </w:t>
      </w:r>
      <w:r>
        <w:rPr>
          <w:rFonts w:ascii="Arial"/>
          <w:b/>
          <w:spacing w:val="-4"/>
          <w:w w:val="105"/>
          <w:sz w:val="27"/>
        </w:rPr>
        <w:t>S</w:t>
      </w:r>
      <w:r>
        <w:rPr>
          <w:rFonts w:ascii="Arial"/>
          <w:b/>
          <w:spacing w:val="-4"/>
          <w:w w:val="105"/>
          <w:sz w:val="28"/>
        </w:rPr>
        <w:t>e</w:t>
      </w:r>
      <w:r>
        <w:rPr>
          <w:rFonts w:ascii="Arial"/>
          <w:b/>
          <w:spacing w:val="-4"/>
          <w:w w:val="105"/>
          <w:sz w:val="25"/>
        </w:rPr>
        <w:t>tup</w:t>
      </w:r>
    </w:p>
    <w:p w14:paraId="203EE142">
      <w:pPr>
        <w:pStyle w:val="5"/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161925</wp:posOffset>
            </wp:positionV>
            <wp:extent cx="4800600" cy="361759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E4A29">
      <w:pPr>
        <w:pStyle w:val="5"/>
        <w:spacing w:after="0"/>
        <w:rPr>
          <w:rFonts w:ascii="Arial"/>
          <w:b/>
          <w:sz w:val="20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46FDA2FB">
      <w:pPr>
        <w:pStyle w:val="5"/>
        <w:spacing w:before="7"/>
        <w:rPr>
          <w:rFonts w:ascii="Arial"/>
          <w:b/>
          <w:sz w:val="7"/>
        </w:rPr>
      </w:pPr>
    </w:p>
    <w:p w14:paraId="34F4E047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914265" cy="36576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618" cy="365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6682">
      <w:pPr>
        <w:pStyle w:val="5"/>
        <w:spacing w:before="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198755</wp:posOffset>
            </wp:positionV>
            <wp:extent cx="4852035" cy="364299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81201">
      <w:pPr>
        <w:pStyle w:val="5"/>
        <w:spacing w:after="0"/>
        <w:rPr>
          <w:rFonts w:ascii="Arial"/>
          <w:b/>
          <w:sz w:val="20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3BEB1B3B">
      <w:pPr>
        <w:pStyle w:val="5"/>
        <w:spacing w:before="7"/>
        <w:rPr>
          <w:rFonts w:ascii="Arial"/>
          <w:b/>
          <w:sz w:val="7"/>
        </w:rPr>
      </w:pPr>
    </w:p>
    <w:p w14:paraId="16162A7E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897120" cy="362267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286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11D8">
      <w:pPr>
        <w:pStyle w:val="5"/>
        <w:rPr>
          <w:rFonts w:ascii="Arial"/>
          <w:b/>
          <w:sz w:val="20"/>
        </w:rPr>
      </w:pPr>
    </w:p>
    <w:p w14:paraId="09EE3641">
      <w:pPr>
        <w:pStyle w:val="5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191770</wp:posOffset>
                </wp:positionV>
                <wp:extent cx="6310630" cy="1778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9.55pt;margin-top:15.1pt;height:1.4pt;width:496.9pt;mso-position-horizontal-relative:page;mso-wrap-distance-bottom:0pt;mso-wrap-distance-top:0pt;z-index:-251648000;mso-width-relative:page;mso-height-relative:page;" fillcolor="#DFDFDF" filled="t" stroked="f" coordsize="6310630,17780" o:gfxdata="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B55&#10;QdcAAAAJAQAADwAAAAAAAAABACAAAAAiAAAAZHJzL2Rvd25yZXYueG1sUEsBAhQAFAAAAAgAh07i&#10;QGAbzdQjAgAA5gQAAA4AAAAAAAAAAQAgAAAAJgEAAGRycy9lMm9Eb2MueG1sUEsFBgAAAAAGAAYA&#10;WQEAALs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366D7BC">
      <w:pPr>
        <w:pStyle w:val="5"/>
        <w:spacing w:before="190"/>
        <w:rPr>
          <w:rFonts w:ascii="Arial"/>
          <w:b/>
          <w:sz w:val="22"/>
        </w:rPr>
      </w:pPr>
    </w:p>
    <w:p w14:paraId="5C57CFBE">
      <w:pPr>
        <w:spacing w:before="0"/>
        <w:ind w:left="141" w:right="0" w:firstLine="0"/>
        <w:jc w:val="left"/>
        <w:rPr>
          <w:rFonts w:ascii="Arial"/>
          <w:b/>
          <w:sz w:val="21"/>
        </w:rPr>
      </w:pPr>
      <w:bookmarkStart w:id="24" w:name="Access Point Setup of WPA2-Enterprise Se"/>
      <w:bookmarkEnd w:id="24"/>
      <w:r>
        <w:rPr>
          <w:rFonts w:ascii="Arial"/>
          <w:b/>
          <w:sz w:val="23"/>
        </w:rPr>
        <w:t>A</w:t>
      </w:r>
      <w:r>
        <w:rPr>
          <w:rFonts w:ascii="Arial"/>
          <w:b/>
          <w:sz w:val="24"/>
        </w:rPr>
        <w:t>cce</w:t>
      </w:r>
      <w:r>
        <w:rPr>
          <w:rFonts w:ascii="Arial"/>
          <w:b/>
          <w:sz w:val="21"/>
        </w:rPr>
        <w:t>ss</w:t>
      </w:r>
      <w:r>
        <w:rPr>
          <w:rFonts w:ascii="Arial"/>
          <w:b/>
          <w:spacing w:val="17"/>
          <w:sz w:val="21"/>
        </w:rPr>
        <w:t xml:space="preserve"> </w:t>
      </w:r>
      <w:r>
        <w:rPr>
          <w:rFonts w:ascii="Arial"/>
          <w:b/>
          <w:sz w:val="23"/>
        </w:rPr>
        <w:t>P</w:t>
      </w:r>
      <w:r>
        <w:rPr>
          <w:rFonts w:ascii="Arial"/>
          <w:b/>
          <w:sz w:val="21"/>
        </w:rPr>
        <w:t>o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nt</w:t>
      </w:r>
      <w:r>
        <w:rPr>
          <w:rFonts w:ascii="Arial"/>
          <w:b/>
          <w:spacing w:val="23"/>
          <w:sz w:val="21"/>
        </w:rPr>
        <w:t xml:space="preserve"> </w:t>
      </w:r>
      <w:r>
        <w:rPr>
          <w:rFonts w:ascii="Arial"/>
          <w:b/>
          <w:sz w:val="23"/>
        </w:rPr>
        <w:t>S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tup</w:t>
      </w:r>
      <w:r>
        <w:rPr>
          <w:rFonts w:ascii="Arial"/>
          <w:b/>
          <w:spacing w:val="16"/>
          <w:sz w:val="21"/>
        </w:rPr>
        <w:t xml:space="preserve"> </w:t>
      </w:r>
      <w:r>
        <w:rPr>
          <w:rFonts w:ascii="Arial"/>
          <w:b/>
          <w:sz w:val="21"/>
        </w:rPr>
        <w:t>o</w:t>
      </w:r>
      <w:r>
        <w:rPr>
          <w:rFonts w:ascii="Arial"/>
          <w:b/>
          <w:sz w:val="24"/>
        </w:rPr>
        <w:t>f</w:t>
      </w:r>
      <w:r>
        <w:rPr>
          <w:rFonts w:ascii="Arial"/>
          <w:b/>
          <w:spacing w:val="11"/>
          <w:sz w:val="24"/>
        </w:rPr>
        <w:t xml:space="preserve"> </w:t>
      </w:r>
      <w:r>
        <w:rPr>
          <w:rFonts w:ascii="Arial"/>
          <w:b/>
          <w:sz w:val="22"/>
        </w:rPr>
        <w:t>W</w:t>
      </w:r>
      <w:r>
        <w:rPr>
          <w:rFonts w:ascii="Arial"/>
          <w:b/>
          <w:sz w:val="23"/>
        </w:rPr>
        <w:t>PA2-E</w:t>
      </w:r>
      <w:r>
        <w:rPr>
          <w:rFonts w:ascii="Arial"/>
          <w:b/>
          <w:sz w:val="21"/>
        </w:rPr>
        <w:t>nt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rpr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9"/>
          <w:sz w:val="24"/>
        </w:rPr>
        <w:t xml:space="preserve"> </w:t>
      </w:r>
      <w:r>
        <w:rPr>
          <w:rFonts w:ascii="Arial"/>
          <w:b/>
          <w:spacing w:val="-4"/>
          <w:sz w:val="23"/>
        </w:rPr>
        <w:t>S</w:t>
      </w:r>
      <w:r>
        <w:rPr>
          <w:rFonts w:ascii="Arial"/>
          <w:b/>
          <w:spacing w:val="-4"/>
          <w:sz w:val="24"/>
        </w:rPr>
        <w:t>e</w:t>
      </w:r>
      <w:r>
        <w:rPr>
          <w:rFonts w:ascii="Arial"/>
          <w:b/>
          <w:spacing w:val="-4"/>
          <w:sz w:val="21"/>
        </w:rPr>
        <w:t>tup</w:t>
      </w:r>
    </w:p>
    <w:p w14:paraId="5AB8B2CF">
      <w:pPr>
        <w:pStyle w:val="5"/>
        <w:spacing w:before="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167005</wp:posOffset>
            </wp:positionV>
            <wp:extent cx="6337300" cy="206311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32" cy="206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7F165">
      <w:pPr>
        <w:pStyle w:val="5"/>
        <w:spacing w:before="53"/>
        <w:rPr>
          <w:rFonts w:ascii="Arial"/>
          <w:b/>
          <w:sz w:val="22"/>
        </w:rPr>
      </w:pPr>
    </w:p>
    <w:p w14:paraId="140A78C5">
      <w:pPr>
        <w:spacing w:before="1"/>
        <w:ind w:left="141" w:right="0" w:firstLine="0"/>
        <w:jc w:val="left"/>
        <w:rPr>
          <w:rFonts w:ascii="Arial"/>
          <w:b/>
          <w:sz w:val="24"/>
        </w:rPr>
      </w:pPr>
      <w:bookmarkStart w:id="25" w:name="Radius Server Config for WPA2 - Enterpri"/>
      <w:bookmarkEnd w:id="25"/>
      <w:r>
        <w:rPr>
          <w:rFonts w:ascii="Arial"/>
          <w:b/>
          <w:sz w:val="23"/>
        </w:rPr>
        <w:t>R</w:t>
      </w:r>
      <w:r>
        <w:rPr>
          <w:rFonts w:ascii="Arial"/>
          <w:b/>
          <w:sz w:val="24"/>
        </w:rPr>
        <w:t>adi</w:t>
      </w:r>
      <w:r>
        <w:rPr>
          <w:rFonts w:ascii="Arial"/>
          <w:b/>
          <w:sz w:val="21"/>
        </w:rPr>
        <w:t>us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3"/>
        </w:rPr>
        <w:t>S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rv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3"/>
        </w:rPr>
        <w:t>C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z w:val="24"/>
        </w:rPr>
        <w:t>fig f</w:t>
      </w:r>
      <w:r>
        <w:rPr>
          <w:rFonts w:ascii="Arial"/>
          <w:b/>
          <w:sz w:val="21"/>
        </w:rPr>
        <w:t>or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2"/>
        </w:rPr>
        <w:t>W</w:t>
      </w:r>
      <w:r>
        <w:rPr>
          <w:rFonts w:ascii="Arial"/>
          <w:b/>
          <w:sz w:val="23"/>
        </w:rPr>
        <w:t>PA2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3"/>
        </w:rPr>
        <w:t>-</w:t>
      </w:r>
      <w:r>
        <w:rPr>
          <w:rFonts w:ascii="Arial"/>
          <w:b/>
          <w:spacing w:val="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rpr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e</w:t>
      </w:r>
    </w:p>
    <w:p w14:paraId="2488AFA8">
      <w:pPr>
        <w:spacing w:after="0"/>
        <w:jc w:val="left"/>
        <w:rPr>
          <w:rFonts w:ascii="Arial"/>
          <w:b/>
          <w:sz w:val="24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6CEC8B07">
      <w:pPr>
        <w:pStyle w:val="5"/>
        <w:spacing w:before="7"/>
        <w:rPr>
          <w:rFonts w:ascii="Arial"/>
          <w:b/>
          <w:sz w:val="7"/>
        </w:rPr>
      </w:pPr>
    </w:p>
    <w:p w14:paraId="320B3577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46115" cy="598043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18" cy="59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6CE3">
      <w:pPr>
        <w:pStyle w:val="5"/>
        <w:spacing w:before="11"/>
        <w:rPr>
          <w:rFonts w:ascii="Arial"/>
          <w:b/>
          <w:sz w:val="26"/>
        </w:rPr>
      </w:pPr>
    </w:p>
    <w:p w14:paraId="10F290DD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26" w:name="WPA2-PSK Wifi Setup"/>
      <w:bookmarkEnd w:id="26"/>
      <w:r>
        <w:rPr>
          <w:rFonts w:ascii="Arial"/>
          <w:b/>
          <w:sz w:val="26"/>
        </w:rPr>
        <w:t>W</w:t>
      </w:r>
      <w:r>
        <w:rPr>
          <w:rFonts w:ascii="Arial"/>
          <w:b/>
          <w:sz w:val="27"/>
        </w:rPr>
        <w:t>PA2-PSK</w:t>
      </w:r>
      <w:r>
        <w:rPr>
          <w:rFonts w:ascii="Arial"/>
          <w:b/>
          <w:spacing w:val="-16"/>
          <w:sz w:val="27"/>
        </w:rPr>
        <w:t xml:space="preserve"> </w:t>
      </w:r>
      <w:r>
        <w:rPr>
          <w:rFonts w:ascii="Arial"/>
          <w:b/>
          <w:sz w:val="26"/>
        </w:rPr>
        <w:t>W</w:t>
      </w:r>
      <w:r>
        <w:rPr>
          <w:rFonts w:ascii="Arial"/>
          <w:b/>
          <w:sz w:val="28"/>
        </w:rPr>
        <w:t>ifi</w:t>
      </w:r>
      <w:r>
        <w:rPr>
          <w:rFonts w:ascii="Arial"/>
          <w:b/>
          <w:spacing w:val="5"/>
          <w:sz w:val="28"/>
        </w:rPr>
        <w:t xml:space="preserve"> </w:t>
      </w:r>
      <w:r>
        <w:rPr>
          <w:rFonts w:ascii="Arial"/>
          <w:b/>
          <w:spacing w:val="-4"/>
          <w:sz w:val="27"/>
        </w:rPr>
        <w:t>S</w:t>
      </w:r>
      <w:r>
        <w:rPr>
          <w:rFonts w:ascii="Arial"/>
          <w:b/>
          <w:spacing w:val="-4"/>
          <w:sz w:val="28"/>
        </w:rPr>
        <w:t>e</w:t>
      </w:r>
      <w:r>
        <w:rPr>
          <w:rFonts w:ascii="Arial"/>
          <w:b/>
          <w:spacing w:val="-4"/>
          <w:sz w:val="25"/>
        </w:rPr>
        <w:t>tup</w:t>
      </w:r>
    </w:p>
    <w:p w14:paraId="58E26680">
      <w:pPr>
        <w:spacing w:after="0"/>
        <w:jc w:val="left"/>
        <w:rPr>
          <w:rFonts w:ascii="Arial"/>
          <w:b/>
          <w:sz w:val="25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0D1EC97E">
      <w:pPr>
        <w:pStyle w:val="5"/>
        <w:spacing w:before="7"/>
        <w:rPr>
          <w:rFonts w:ascii="Arial"/>
          <w:b/>
          <w:sz w:val="7"/>
        </w:rPr>
      </w:pPr>
    </w:p>
    <w:p w14:paraId="3710FE91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249035" cy="551243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447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8042">
      <w:pPr>
        <w:pStyle w:val="5"/>
        <w:spacing w:before="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198755</wp:posOffset>
            </wp:positionV>
            <wp:extent cx="5001260" cy="375285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291" cy="375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83B2D">
      <w:pPr>
        <w:pStyle w:val="5"/>
        <w:rPr>
          <w:rFonts w:ascii="Arial"/>
          <w:b/>
          <w:sz w:val="20"/>
        </w:rPr>
      </w:pPr>
    </w:p>
    <w:p w14:paraId="78F6AB19">
      <w:pPr>
        <w:pStyle w:val="5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191135</wp:posOffset>
                </wp:positionV>
                <wp:extent cx="6310630" cy="1778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49.55pt;margin-top:15.05pt;height:1.4pt;width:496.9pt;mso-position-horizontal-relative:page;mso-wrap-distance-bottom:0pt;mso-wrap-distance-top:0pt;z-index:-251646976;mso-width-relative:page;mso-height-relative:page;" fillcolor="#DFDFDF" filled="t" stroked="f" coordsize="6310630,17780" o:gfxdata="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rhzyg&#10;1gAAAAkBAAAPAAAAAAAAAAEAIAAAACIAAABkcnMvZG93bnJldi54bWxQSwECFAAUAAAACACHTuJA&#10;ygK+piMCAADmBAAADgAAAAAAAAABACAAAAAlAQAAZHJzL2Uyb0RvYy54bWxQSwUGAAAAAAYABgBZ&#10;AQAAug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8C05A7">
      <w:pPr>
        <w:pStyle w:val="5"/>
        <w:spacing w:after="0"/>
        <w:rPr>
          <w:rFonts w:ascii="Arial"/>
          <w:b/>
          <w:sz w:val="20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56688DD7">
      <w:pPr>
        <w:pStyle w:val="5"/>
        <w:spacing w:before="7"/>
        <w:rPr>
          <w:rFonts w:ascii="Arial"/>
          <w:b/>
          <w:sz w:val="7"/>
        </w:rPr>
      </w:pPr>
    </w:p>
    <w:p w14:paraId="487D0FAE">
      <w:pPr>
        <w:spacing w:line="27" w:lineRule="exact"/>
        <w:ind w:left="141" w:right="0" w:firstLine="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g">
            <w:drawing>
              <wp:inline distT="0" distB="0" distL="0" distR="0">
                <wp:extent cx="6310630" cy="17780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630" cy="17780"/>
                          <a:chOff x="0" y="0"/>
                          <a:chExt cx="6310630" cy="177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3106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7780">
                                <a:moveTo>
                                  <a:pt x="6310121" y="17335"/>
                                </a:moveTo>
                                <a:lnTo>
                                  <a:pt x="0" y="17335"/>
                                </a:lnTo>
                                <a:lnTo>
                                  <a:pt x="0" y="0"/>
                                </a:lnTo>
                                <a:lnTo>
                                  <a:pt x="6310121" y="0"/>
                                </a:lnTo>
                                <a:lnTo>
                                  <a:pt x="6310121" y="1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6.9pt;" coordsize="6310630,17780" o:gfxdata="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2faAC1AAAAAMBAAAPAAAAAAAAAAEAIAAAACIAAABkcnMvZG93bnJldi54bWxQ&#10;SwECFAAUAAAACACHTuJAagR8JW0CAAAUBgAADgAAAAAAAAABACAAAAAjAQAAZHJzL2Uyb0RvYy54&#10;bWxQSwUGAAAAAAYABgBZAQAAAgYAAAAA&#10;">
                <o:lock v:ext="edit" aspectratio="f"/>
                <v:shape id="Graphic 25" o:spid="_x0000_s1026" o:spt="100" style="position:absolute;left:0;top:0;height:17780;width:6310630;" fillcolor="#DFDFDF" filled="t" stroked="f" coordsize="6310630,17780" o:gfxdata="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gQlb4A&#10;AADbAAAADwAAAAAAAAABACAAAAAiAAAAZHJzL2Rvd25yZXYueG1sUEsBAhQAFAAAAAgAh07iQDMv&#10;BZ47AAAAOQAAABAAAAAAAAAAAQAgAAAADQEAAGRycy9zaGFwZXhtbC54bWxQSwUGAAAAAAYABgBb&#10;AQAAtwMAAAAA&#10;" path="m6310121,17335l0,17335,0,0,6310121,0,6310121,17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CC987E9">
      <w:pPr>
        <w:pStyle w:val="7"/>
        <w:numPr>
          <w:ilvl w:val="1"/>
          <w:numId w:val="7"/>
        </w:numPr>
        <w:tabs>
          <w:tab w:val="left" w:pos="754"/>
        </w:tabs>
        <w:spacing w:before="194" w:after="0" w:line="240" w:lineRule="auto"/>
        <w:ind w:left="754" w:right="0" w:hanging="613"/>
        <w:jc w:val="left"/>
        <w:rPr>
          <w:rFonts w:ascii="Arial"/>
          <w:b/>
          <w:sz w:val="36"/>
        </w:rPr>
      </w:pPr>
      <w:bookmarkStart w:id="27" w:name="4.1 Firewall and DMZ"/>
      <w:bookmarkEnd w:id="27"/>
      <w:r>
        <w:rPr>
          <w:rFonts w:ascii="Arial"/>
          <w:b/>
          <w:sz w:val="37"/>
        </w:rPr>
        <w:t>F</w:t>
      </w:r>
      <w:r>
        <w:rPr>
          <w:rFonts w:ascii="Arial"/>
          <w:b/>
          <w:sz w:val="39"/>
        </w:rPr>
        <w:t>i</w:t>
      </w:r>
      <w:r>
        <w:rPr>
          <w:rFonts w:ascii="Arial"/>
          <w:b/>
          <w:sz w:val="34"/>
        </w:rPr>
        <w:t>r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w</w:t>
      </w:r>
      <w:r>
        <w:rPr>
          <w:rFonts w:ascii="Arial"/>
          <w:b/>
          <w:sz w:val="39"/>
        </w:rPr>
        <w:t>all</w:t>
      </w:r>
      <w:r>
        <w:rPr>
          <w:rFonts w:ascii="Arial"/>
          <w:b/>
          <w:spacing w:val="-18"/>
          <w:sz w:val="39"/>
        </w:rPr>
        <w:t xml:space="preserve"> </w:t>
      </w:r>
      <w:r>
        <w:rPr>
          <w:rFonts w:ascii="Arial"/>
          <w:b/>
          <w:sz w:val="39"/>
        </w:rPr>
        <w:t>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d</w:t>
      </w:r>
      <w:r>
        <w:rPr>
          <w:rFonts w:ascii="Arial"/>
          <w:b/>
          <w:spacing w:val="-27"/>
          <w:sz w:val="39"/>
        </w:rPr>
        <w:t xml:space="preserve"> </w:t>
      </w:r>
      <w:r>
        <w:rPr>
          <w:rFonts w:ascii="Arial"/>
          <w:b/>
          <w:spacing w:val="-5"/>
          <w:sz w:val="37"/>
        </w:rPr>
        <w:t>DM</w:t>
      </w:r>
      <w:r>
        <w:rPr>
          <w:rFonts w:ascii="Arial"/>
          <w:b/>
          <w:spacing w:val="-5"/>
          <w:sz w:val="36"/>
        </w:rPr>
        <w:t>Z</w:t>
      </w:r>
    </w:p>
    <w:p w14:paraId="3E56E23F">
      <w:pPr>
        <w:spacing w:before="193"/>
        <w:ind w:left="141" w:right="0" w:firstLine="0"/>
        <w:jc w:val="left"/>
        <w:rPr>
          <w:rFonts w:ascii="Arial"/>
          <w:b/>
          <w:sz w:val="34"/>
        </w:rPr>
      </w:pPr>
      <w:bookmarkStart w:id="28" w:name="Firewall &amp; DMZ Design"/>
      <w:bookmarkEnd w:id="28"/>
      <w:r>
        <w:rPr>
          <w:rFonts w:ascii="Arial"/>
          <w:b/>
          <w:sz w:val="37"/>
        </w:rPr>
        <w:t>F</w:t>
      </w:r>
      <w:r>
        <w:rPr>
          <w:rFonts w:ascii="Arial"/>
          <w:b/>
          <w:sz w:val="39"/>
        </w:rPr>
        <w:t>i</w:t>
      </w:r>
      <w:r>
        <w:rPr>
          <w:rFonts w:ascii="Arial"/>
          <w:b/>
          <w:sz w:val="34"/>
        </w:rPr>
        <w:t>r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w</w:t>
      </w:r>
      <w:r>
        <w:rPr>
          <w:rFonts w:ascii="Arial"/>
          <w:b/>
          <w:sz w:val="39"/>
        </w:rPr>
        <w:t>all</w:t>
      </w:r>
      <w:r>
        <w:rPr>
          <w:rFonts w:ascii="Arial"/>
          <w:b/>
          <w:spacing w:val="2"/>
          <w:sz w:val="39"/>
        </w:rPr>
        <w:t xml:space="preserve"> </w:t>
      </w:r>
      <w:r>
        <w:rPr>
          <w:rFonts w:ascii="Arial"/>
          <w:b/>
          <w:sz w:val="37"/>
        </w:rPr>
        <w:t>&amp;</w:t>
      </w:r>
      <w:r>
        <w:rPr>
          <w:rFonts w:ascii="Arial"/>
          <w:b/>
          <w:spacing w:val="-39"/>
          <w:sz w:val="37"/>
        </w:rPr>
        <w:t xml:space="preserve"> </w:t>
      </w:r>
      <w:r>
        <w:rPr>
          <w:rFonts w:ascii="Arial"/>
          <w:b/>
          <w:sz w:val="37"/>
        </w:rPr>
        <w:t>DM</w:t>
      </w:r>
      <w:r>
        <w:rPr>
          <w:rFonts w:ascii="Arial"/>
          <w:b/>
          <w:sz w:val="36"/>
        </w:rPr>
        <w:t>Z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pacing w:val="-2"/>
          <w:sz w:val="37"/>
        </w:rPr>
        <w:t>D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s</w:t>
      </w:r>
      <w:r>
        <w:rPr>
          <w:rFonts w:ascii="Arial"/>
          <w:b/>
          <w:spacing w:val="-2"/>
          <w:sz w:val="39"/>
        </w:rPr>
        <w:t>ig</w:t>
      </w:r>
      <w:r>
        <w:rPr>
          <w:rFonts w:ascii="Arial"/>
          <w:b/>
          <w:spacing w:val="-2"/>
          <w:sz w:val="34"/>
        </w:rPr>
        <w:t>n</w:t>
      </w:r>
    </w:p>
    <w:p w14:paraId="4957352F">
      <w:pPr>
        <w:spacing w:before="234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2"/>
        </w:rPr>
        <w:t>C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c</w:t>
      </w:r>
      <w:r>
        <w:rPr>
          <w:w w:val="105"/>
          <w:sz w:val="21"/>
        </w:rPr>
        <w:t>o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2"/>
        </w:rPr>
        <w:t>ASA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3"/>
        </w:rPr>
        <w:t>fi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w</w:t>
      </w:r>
      <w:r>
        <w:rPr>
          <w:w w:val="105"/>
          <w:sz w:val="23"/>
        </w:rPr>
        <w:t>all</w:t>
      </w:r>
      <w:r>
        <w:rPr>
          <w:spacing w:val="12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3"/>
        </w:rPr>
        <w:t>de</w:t>
      </w:r>
      <w:r>
        <w:rPr>
          <w:w w:val="105"/>
          <w:sz w:val="21"/>
        </w:rPr>
        <w:t>p</w:t>
      </w:r>
      <w:r>
        <w:rPr>
          <w:w w:val="105"/>
          <w:sz w:val="23"/>
        </w:rPr>
        <w:t>l</w:t>
      </w:r>
      <w:r>
        <w:rPr>
          <w:w w:val="105"/>
          <w:sz w:val="21"/>
        </w:rPr>
        <w:t>oy</w:t>
      </w:r>
      <w:r>
        <w:rPr>
          <w:w w:val="105"/>
          <w:sz w:val="23"/>
        </w:rPr>
        <w:t>ed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pr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a</w:t>
      </w:r>
      <w:r>
        <w:rPr>
          <w:w w:val="105"/>
          <w:sz w:val="21"/>
        </w:rPr>
        <w:t>ry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spacing w:val="1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p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m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2"/>
        </w:rPr>
        <w:t>.</w:t>
      </w:r>
    </w:p>
    <w:p w14:paraId="6016A995">
      <w:pPr>
        <w:pStyle w:val="5"/>
        <w:spacing w:before="28"/>
        <w:rPr>
          <w:sz w:val="22"/>
        </w:rPr>
      </w:pPr>
    </w:p>
    <w:p w14:paraId="461A4466">
      <w:pPr>
        <w:spacing w:before="0" w:line="297" w:lineRule="auto"/>
        <w:ind w:left="141" w:right="1376" w:firstLine="0"/>
        <w:jc w:val="left"/>
        <w:rPr>
          <w:sz w:val="23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29"/>
          <w:sz w:val="23"/>
        </w:rPr>
        <w:t xml:space="preserve"> </w:t>
      </w:r>
      <w:r>
        <w:rPr>
          <w:sz w:val="23"/>
        </w:rPr>
        <w:t>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40"/>
          <w:sz w:val="23"/>
        </w:rPr>
        <w:t xml:space="preserve"> </w:t>
      </w:r>
      <w:r>
        <w:rPr>
          <w:sz w:val="21"/>
        </w:rPr>
        <w:t>op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36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8"/>
          <w:sz w:val="23"/>
        </w:rPr>
        <w:t xml:space="preserve"> </w:t>
      </w:r>
      <w:r>
        <w:rPr>
          <w:sz w:val="23"/>
        </w:rPr>
        <w:t>a</w:t>
      </w:r>
      <w:r>
        <w:rPr>
          <w:spacing w:val="38"/>
          <w:sz w:val="23"/>
        </w:rPr>
        <w:t xml:space="preserve"> 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nsp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mo</w:t>
      </w:r>
      <w:r>
        <w:rPr>
          <w:sz w:val="23"/>
        </w:rPr>
        <w:t>del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m</w:t>
      </w:r>
      <w:r>
        <w:rPr>
          <w:sz w:val="23"/>
        </w:rPr>
        <w:t>ea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8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ha</w:t>
      </w:r>
      <w:r>
        <w:rPr>
          <w:sz w:val="21"/>
        </w:rPr>
        <w:t>t</w:t>
      </w:r>
      <w:r>
        <w:rPr>
          <w:spacing w:val="39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turn</w:t>
      </w:r>
      <w:r>
        <w:rPr>
          <w:spacing w:val="40"/>
          <w:sz w:val="21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27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 xml:space="preserve">s </w:t>
      </w:r>
      <w:r>
        <w:rPr>
          <w:sz w:val="23"/>
        </w:rPr>
        <w:t>a</w:t>
      </w:r>
      <w:r>
        <w:rPr>
          <w:sz w:val="21"/>
        </w:rPr>
        <w:t>utom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icall</w:t>
      </w:r>
      <w:r>
        <w:rPr>
          <w:sz w:val="21"/>
        </w:rPr>
        <w:t>y p</w:t>
      </w:r>
      <w:r>
        <w:rPr>
          <w:sz w:val="23"/>
        </w:rPr>
        <w:t>e</w:t>
      </w:r>
      <w:r>
        <w:rPr>
          <w:sz w:val="21"/>
        </w:rPr>
        <w:t>rm</w:t>
      </w:r>
      <w:r>
        <w:rPr>
          <w:sz w:val="23"/>
        </w:rPr>
        <w:t>i</w:t>
      </w:r>
      <w:r>
        <w:rPr>
          <w:sz w:val="21"/>
        </w:rPr>
        <w:t>tt</w:t>
      </w:r>
      <w:r>
        <w:rPr>
          <w:sz w:val="23"/>
        </w:rPr>
        <w:t>ed</w:t>
      </w:r>
    </w:p>
    <w:p w14:paraId="2C9A988D">
      <w:pPr>
        <w:spacing w:before="0" w:line="264" w:lineRule="exact"/>
        <w:ind w:left="141" w:right="0" w:firstLine="0"/>
        <w:jc w:val="left"/>
        <w:rPr>
          <w:sz w:val="22"/>
        </w:rPr>
      </w:pPr>
      <w:r>
        <w:rPr>
          <w:w w:val="105"/>
          <w:sz w:val="21"/>
        </w:rPr>
        <w:t>on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spacing w:val="19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onn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ons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ia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rom</w:t>
      </w:r>
      <w:r>
        <w:rPr>
          <w:spacing w:val="20"/>
          <w:w w:val="105"/>
          <w:sz w:val="21"/>
        </w:rPr>
        <w:t xml:space="preserve"> </w:t>
      </w:r>
      <w:r>
        <w:rPr>
          <w:w w:val="105"/>
          <w:sz w:val="21"/>
        </w:rPr>
        <w:t>trust</w:t>
      </w:r>
      <w:r>
        <w:rPr>
          <w:w w:val="105"/>
          <w:sz w:val="23"/>
        </w:rPr>
        <w:t>ed</w:t>
      </w:r>
      <w:r>
        <w:rPr>
          <w:spacing w:val="25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zon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2"/>
        </w:rPr>
        <w:t>.</w:t>
      </w:r>
    </w:p>
    <w:p w14:paraId="42B04950">
      <w:pPr>
        <w:pStyle w:val="5"/>
        <w:spacing w:before="9"/>
        <w:rPr>
          <w:sz w:val="22"/>
        </w:rPr>
      </w:pPr>
    </w:p>
    <w:p w14:paraId="26747E10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29" w:name="Firewall Policy"/>
      <w:bookmarkEnd w:id="29"/>
      <w:r>
        <w:rPr>
          <w:rFonts w:ascii="Arial"/>
          <w:b/>
          <w:sz w:val="27"/>
        </w:rPr>
        <w:t>F</w:t>
      </w:r>
      <w:r>
        <w:rPr>
          <w:rFonts w:ascii="Arial"/>
          <w:b/>
          <w:sz w:val="28"/>
        </w:rPr>
        <w:t>i</w:t>
      </w:r>
      <w:r>
        <w:rPr>
          <w:rFonts w:ascii="Arial"/>
          <w:b/>
          <w:sz w:val="25"/>
        </w:rPr>
        <w:t>r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w</w:t>
      </w:r>
      <w:r>
        <w:rPr>
          <w:rFonts w:ascii="Arial"/>
          <w:b/>
          <w:sz w:val="28"/>
        </w:rPr>
        <w:t>all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pacing w:val="-2"/>
          <w:sz w:val="27"/>
        </w:rPr>
        <w:t>P</w:t>
      </w:r>
      <w:r>
        <w:rPr>
          <w:rFonts w:ascii="Arial"/>
          <w:b/>
          <w:spacing w:val="-2"/>
          <w:sz w:val="25"/>
        </w:rPr>
        <w:t>o</w:t>
      </w:r>
      <w:r>
        <w:rPr>
          <w:rFonts w:ascii="Arial"/>
          <w:b/>
          <w:spacing w:val="-2"/>
          <w:sz w:val="28"/>
        </w:rPr>
        <w:t>lic</w:t>
      </w:r>
      <w:r>
        <w:rPr>
          <w:rFonts w:ascii="Arial"/>
          <w:b/>
          <w:spacing w:val="-2"/>
          <w:sz w:val="25"/>
        </w:rPr>
        <w:t>y</w:t>
      </w:r>
    </w:p>
    <w:p w14:paraId="27533567">
      <w:pPr>
        <w:pStyle w:val="5"/>
        <w:spacing w:before="21"/>
        <w:rPr>
          <w:rFonts w:ascii="Arial"/>
          <w:b/>
          <w:sz w:val="22"/>
        </w:rPr>
      </w:pPr>
    </w:p>
    <w:p w14:paraId="0944AAA1">
      <w:pPr>
        <w:pStyle w:val="7"/>
        <w:numPr>
          <w:ilvl w:val="0"/>
          <w:numId w:val="8"/>
        </w:numPr>
        <w:tabs>
          <w:tab w:val="left" w:pos="554"/>
        </w:tabs>
        <w:spacing w:before="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ns</w:t>
      </w:r>
      <w:r>
        <w:rPr>
          <w:sz w:val="23"/>
        </w:rPr>
        <w:t>ide</w:t>
      </w:r>
      <w:r>
        <w:rPr>
          <w:spacing w:val="10"/>
          <w:sz w:val="23"/>
        </w:rPr>
        <w:t xml:space="preserve"> </w:t>
      </w:r>
      <w:r>
        <w:rPr>
          <w:rFonts w:ascii="Microsoft Sans Serif" w:hAnsi="Microsoft Sans Serif"/>
          <w:sz w:val="26"/>
        </w:rPr>
        <w:t>→</w:t>
      </w:r>
      <w:r>
        <w:rPr>
          <w:rFonts w:ascii="Microsoft Sans Serif" w:hAnsi="Microsoft Sans Serif"/>
          <w:spacing w:val="11"/>
          <w:sz w:val="26"/>
        </w:rPr>
        <w:t xml:space="preserve"> </w:t>
      </w:r>
      <w:r>
        <w:rPr>
          <w:sz w:val="22"/>
        </w:rPr>
        <w:t>O</w:t>
      </w:r>
      <w:r>
        <w:rPr>
          <w:sz w:val="21"/>
        </w:rPr>
        <w:t>uts</w:t>
      </w:r>
      <w:r>
        <w:rPr>
          <w:sz w:val="23"/>
        </w:rPr>
        <w:t>ide</w:t>
      </w:r>
      <w:r>
        <w:rPr>
          <w:spacing w:val="10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8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18"/>
          <w:sz w:val="21"/>
        </w:rPr>
        <w:t xml:space="preserve"> </w:t>
      </w:r>
      <w:r>
        <w:rPr>
          <w:sz w:val="23"/>
        </w:rPr>
        <w:t>all</w:t>
      </w:r>
      <w:r>
        <w:rPr>
          <w:sz w:val="21"/>
        </w:rPr>
        <w:t>ow</w:t>
      </w:r>
      <w:r>
        <w:rPr>
          <w:sz w:val="23"/>
        </w:rPr>
        <w:t>ed</w:t>
      </w:r>
      <w:r>
        <w:rPr>
          <w:spacing w:val="18"/>
          <w:sz w:val="23"/>
        </w:rPr>
        <w:t xml:space="preserve"> </w:t>
      </w:r>
      <w:r>
        <w:rPr>
          <w:sz w:val="23"/>
        </w:rPr>
        <w:t>b</w:t>
      </w:r>
      <w:r>
        <w:rPr>
          <w:sz w:val="21"/>
        </w:rPr>
        <w:t>y</w:t>
      </w:r>
      <w:r>
        <w:rPr>
          <w:spacing w:val="10"/>
          <w:sz w:val="21"/>
        </w:rPr>
        <w:t xml:space="preserve"> </w:t>
      </w:r>
      <w:r>
        <w:rPr>
          <w:sz w:val="23"/>
        </w:rPr>
        <w:t>defa</w:t>
      </w:r>
      <w:r>
        <w:rPr>
          <w:sz w:val="21"/>
        </w:rPr>
        <w:t>u</w:t>
      </w:r>
      <w:r>
        <w:rPr>
          <w:sz w:val="23"/>
        </w:rPr>
        <w:t>l</w:t>
      </w:r>
      <w:r>
        <w:rPr>
          <w:sz w:val="21"/>
        </w:rPr>
        <w:t>t</w:t>
      </w:r>
      <w:r>
        <w:rPr>
          <w:spacing w:val="2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18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acked</w:t>
      </w:r>
      <w:r>
        <w:rPr>
          <w:spacing w:val="19"/>
          <w:sz w:val="23"/>
        </w:rPr>
        <w:t xml:space="preserve"> </w:t>
      </w:r>
      <w:r>
        <w:rPr>
          <w:spacing w:val="-2"/>
          <w:sz w:val="21"/>
        </w:rPr>
        <w:t>st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ef</w:t>
      </w:r>
      <w:r>
        <w:rPr>
          <w:spacing w:val="-2"/>
          <w:sz w:val="21"/>
        </w:rPr>
        <w:t>u</w:t>
      </w:r>
      <w:r>
        <w:rPr>
          <w:spacing w:val="-2"/>
          <w:sz w:val="23"/>
        </w:rPr>
        <w:t>ll</w:t>
      </w:r>
      <w:r>
        <w:rPr>
          <w:spacing w:val="-2"/>
          <w:sz w:val="21"/>
        </w:rPr>
        <w:t>y</w:t>
      </w:r>
    </w:p>
    <w:p w14:paraId="70179951">
      <w:pPr>
        <w:pStyle w:val="7"/>
        <w:numPr>
          <w:ilvl w:val="0"/>
          <w:numId w:val="8"/>
        </w:numPr>
        <w:tabs>
          <w:tab w:val="left" w:pos="554"/>
        </w:tabs>
        <w:spacing w:before="6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O</w:t>
      </w:r>
      <w:r>
        <w:rPr>
          <w:sz w:val="21"/>
        </w:rPr>
        <w:t>uts</w:t>
      </w:r>
      <w:r>
        <w:rPr>
          <w:sz w:val="23"/>
        </w:rPr>
        <w:t>ide</w:t>
      </w:r>
      <w:r>
        <w:rPr>
          <w:spacing w:val="7"/>
          <w:sz w:val="23"/>
        </w:rPr>
        <w:t xml:space="preserve"> </w:t>
      </w:r>
      <w:r>
        <w:rPr>
          <w:rFonts w:ascii="Microsoft Sans Serif" w:hAnsi="Microsoft Sans Serif"/>
          <w:sz w:val="26"/>
        </w:rPr>
        <w:t>→</w:t>
      </w:r>
      <w:r>
        <w:rPr>
          <w:rFonts w:ascii="Microsoft Sans Serif" w:hAnsi="Microsoft Sans Serif"/>
          <w:spacing w:val="9"/>
          <w:sz w:val="26"/>
        </w:rPr>
        <w:t xml:space="preserve"> </w:t>
      </w:r>
      <w:r>
        <w:rPr>
          <w:sz w:val="22"/>
        </w:rPr>
        <w:t>I</w:t>
      </w:r>
      <w:r>
        <w:rPr>
          <w:sz w:val="21"/>
        </w:rPr>
        <w:t>ns</w:t>
      </w:r>
      <w:r>
        <w:rPr>
          <w:sz w:val="23"/>
        </w:rPr>
        <w:t>ide</w:t>
      </w:r>
      <w:r>
        <w:rPr>
          <w:spacing w:val="8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7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15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n</w:t>
      </w:r>
      <w:r>
        <w:rPr>
          <w:sz w:val="23"/>
        </w:rPr>
        <w:t>ied</w:t>
      </w:r>
      <w:r>
        <w:rPr>
          <w:spacing w:val="16"/>
          <w:sz w:val="23"/>
        </w:rPr>
        <w:t xml:space="preserve"> </w:t>
      </w:r>
      <w:r>
        <w:rPr>
          <w:sz w:val="23"/>
        </w:rPr>
        <w:t>b</w:t>
      </w:r>
      <w:r>
        <w:rPr>
          <w:sz w:val="21"/>
        </w:rPr>
        <w:t>y</w:t>
      </w:r>
      <w:r>
        <w:rPr>
          <w:spacing w:val="8"/>
          <w:sz w:val="21"/>
        </w:rPr>
        <w:t xml:space="preserve"> </w:t>
      </w:r>
      <w:r>
        <w:rPr>
          <w:spacing w:val="-2"/>
          <w:sz w:val="23"/>
        </w:rPr>
        <w:t>defa</w:t>
      </w:r>
      <w:r>
        <w:rPr>
          <w:spacing w:val="-2"/>
          <w:sz w:val="21"/>
        </w:rPr>
        <w:t>u</w:t>
      </w:r>
      <w:r>
        <w:rPr>
          <w:spacing w:val="-2"/>
          <w:sz w:val="23"/>
        </w:rPr>
        <w:t>l</w:t>
      </w:r>
      <w:r>
        <w:rPr>
          <w:spacing w:val="-2"/>
          <w:sz w:val="21"/>
        </w:rPr>
        <w:t>t</w:t>
      </w:r>
    </w:p>
    <w:p w14:paraId="005F6692">
      <w:pPr>
        <w:pStyle w:val="7"/>
        <w:numPr>
          <w:ilvl w:val="0"/>
          <w:numId w:val="8"/>
        </w:numPr>
        <w:tabs>
          <w:tab w:val="left" w:pos="554"/>
        </w:tabs>
        <w:spacing w:before="99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O</w:t>
      </w:r>
      <w:r>
        <w:rPr>
          <w:w w:val="105"/>
          <w:sz w:val="21"/>
        </w:rPr>
        <w:t>n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xp</w:t>
      </w:r>
      <w:r>
        <w:rPr>
          <w:w w:val="105"/>
          <w:sz w:val="23"/>
        </w:rPr>
        <w:t>lici</w:t>
      </w:r>
      <w:r>
        <w:rPr>
          <w:w w:val="105"/>
          <w:sz w:val="21"/>
        </w:rPr>
        <w:t>t</w:t>
      </w:r>
      <w:r>
        <w:rPr>
          <w:w w:val="105"/>
          <w:sz w:val="23"/>
        </w:rPr>
        <w:t>l</w:t>
      </w:r>
      <w:r>
        <w:rPr>
          <w:w w:val="105"/>
          <w:sz w:val="21"/>
        </w:rPr>
        <w:t>y p</w:t>
      </w:r>
      <w:r>
        <w:rPr>
          <w:w w:val="105"/>
          <w:sz w:val="23"/>
        </w:rPr>
        <w:t>e</w:t>
      </w:r>
      <w:r>
        <w:rPr>
          <w:w w:val="105"/>
          <w:sz w:val="21"/>
        </w:rPr>
        <w:t>rm</w:t>
      </w:r>
      <w:r>
        <w:rPr>
          <w:w w:val="105"/>
          <w:sz w:val="23"/>
        </w:rPr>
        <w:t>i</w:t>
      </w:r>
      <w:r>
        <w:rPr>
          <w:w w:val="105"/>
          <w:sz w:val="21"/>
        </w:rPr>
        <w:t>tt</w:t>
      </w:r>
      <w:r>
        <w:rPr>
          <w:w w:val="105"/>
          <w:sz w:val="23"/>
        </w:rPr>
        <w:t>ed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ice</w:t>
      </w:r>
      <w:r>
        <w:rPr>
          <w:w w:val="105"/>
          <w:sz w:val="21"/>
        </w:rPr>
        <w:t>s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w w:val="105"/>
          <w:sz w:val="21"/>
        </w:rPr>
        <w:t>ow</w:t>
      </w:r>
      <w:r>
        <w:rPr>
          <w:w w:val="105"/>
          <w:sz w:val="23"/>
        </w:rPr>
        <w:t>ed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rom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2"/>
        </w:rPr>
        <w:t>I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</w:t>
      </w:r>
    </w:p>
    <w:p w14:paraId="396DDA6A">
      <w:pPr>
        <w:pStyle w:val="5"/>
        <w:spacing w:before="22"/>
        <w:rPr>
          <w:sz w:val="22"/>
        </w:rPr>
      </w:pPr>
    </w:p>
    <w:p w14:paraId="026A0BE7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30" w:name="Permitted Inbound Services"/>
      <w:bookmarkEnd w:id="30"/>
      <w:r>
        <w:rPr>
          <w:rFonts w:ascii="Arial"/>
          <w:b/>
          <w:sz w:val="27"/>
        </w:rPr>
        <w:t>P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rm</w:t>
      </w:r>
      <w:r>
        <w:rPr>
          <w:rFonts w:ascii="Arial"/>
          <w:b/>
          <w:sz w:val="28"/>
        </w:rPr>
        <w:t>i</w:t>
      </w:r>
      <w:r>
        <w:rPr>
          <w:rFonts w:ascii="Arial"/>
          <w:b/>
          <w:sz w:val="25"/>
        </w:rPr>
        <w:t>tt</w:t>
      </w:r>
      <w:r>
        <w:rPr>
          <w:rFonts w:ascii="Arial"/>
          <w:b/>
          <w:sz w:val="28"/>
        </w:rPr>
        <w:t>ed</w:t>
      </w:r>
      <w:r>
        <w:rPr>
          <w:rFonts w:ascii="Arial"/>
          <w:b/>
          <w:spacing w:val="25"/>
          <w:sz w:val="28"/>
        </w:rPr>
        <w:t xml:space="preserve"> </w:t>
      </w:r>
      <w:r>
        <w:rPr>
          <w:rFonts w:ascii="Arial"/>
          <w:b/>
          <w:sz w:val="27"/>
        </w:rPr>
        <w:t>I</w:t>
      </w:r>
      <w:r>
        <w:rPr>
          <w:rFonts w:ascii="Arial"/>
          <w:b/>
          <w:sz w:val="25"/>
        </w:rPr>
        <w:t>n</w:t>
      </w:r>
      <w:r>
        <w:rPr>
          <w:rFonts w:ascii="Arial"/>
          <w:b/>
          <w:sz w:val="28"/>
        </w:rPr>
        <w:t>b</w:t>
      </w:r>
      <w:r>
        <w:rPr>
          <w:rFonts w:ascii="Arial"/>
          <w:b/>
          <w:sz w:val="25"/>
        </w:rPr>
        <w:t>oun</w:t>
      </w:r>
      <w:r>
        <w:rPr>
          <w:rFonts w:ascii="Arial"/>
          <w:b/>
          <w:sz w:val="28"/>
        </w:rPr>
        <w:t>d</w:t>
      </w:r>
      <w:r>
        <w:rPr>
          <w:rFonts w:ascii="Arial"/>
          <w:b/>
          <w:spacing w:val="26"/>
          <w:sz w:val="28"/>
        </w:rPr>
        <w:t xml:space="preserve"> </w:t>
      </w:r>
      <w:r>
        <w:rPr>
          <w:rFonts w:ascii="Arial"/>
          <w:b/>
          <w:spacing w:val="-2"/>
          <w:sz w:val="27"/>
        </w:rPr>
        <w:t>S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rv</w:t>
      </w:r>
      <w:r>
        <w:rPr>
          <w:rFonts w:ascii="Arial"/>
          <w:b/>
          <w:spacing w:val="-2"/>
          <w:sz w:val="28"/>
        </w:rPr>
        <w:t>ice</w:t>
      </w:r>
      <w:r>
        <w:rPr>
          <w:rFonts w:ascii="Arial"/>
          <w:b/>
          <w:spacing w:val="-2"/>
          <w:sz w:val="25"/>
        </w:rPr>
        <w:t>s</w:t>
      </w:r>
    </w:p>
    <w:p w14:paraId="2A704161">
      <w:pPr>
        <w:pStyle w:val="5"/>
        <w:spacing w:before="55"/>
        <w:rPr>
          <w:rFonts w:ascii="Arial"/>
          <w:b/>
          <w:sz w:val="22"/>
        </w:rPr>
      </w:pPr>
    </w:p>
    <w:p w14:paraId="349F4391">
      <w:pPr>
        <w:pStyle w:val="7"/>
        <w:numPr>
          <w:ilvl w:val="0"/>
          <w:numId w:val="8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HTTP</w:t>
      </w:r>
      <w:r>
        <w:rPr>
          <w:spacing w:val="21"/>
          <w:sz w:val="22"/>
        </w:rPr>
        <w:t xml:space="preserve"> </w:t>
      </w:r>
      <w:r>
        <w:rPr>
          <w:sz w:val="22"/>
        </w:rPr>
        <w:t>(P</w:t>
      </w:r>
      <w:r>
        <w:rPr>
          <w:sz w:val="21"/>
        </w:rPr>
        <w:t>ort</w:t>
      </w:r>
      <w:r>
        <w:rPr>
          <w:spacing w:val="28"/>
          <w:sz w:val="21"/>
        </w:rPr>
        <w:t xml:space="preserve"> </w:t>
      </w:r>
      <w:r>
        <w:rPr>
          <w:spacing w:val="-5"/>
          <w:sz w:val="22"/>
        </w:rPr>
        <w:t>80)</w:t>
      </w:r>
    </w:p>
    <w:p w14:paraId="48025EF9">
      <w:pPr>
        <w:pStyle w:val="7"/>
        <w:numPr>
          <w:ilvl w:val="0"/>
          <w:numId w:val="8"/>
        </w:numPr>
        <w:tabs>
          <w:tab w:val="left" w:pos="554"/>
        </w:tabs>
        <w:spacing w:before="102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HTTPS</w:t>
      </w:r>
      <w:r>
        <w:rPr>
          <w:spacing w:val="17"/>
          <w:sz w:val="22"/>
        </w:rPr>
        <w:t xml:space="preserve"> </w:t>
      </w:r>
      <w:r>
        <w:rPr>
          <w:sz w:val="22"/>
        </w:rPr>
        <w:t>(P</w:t>
      </w:r>
      <w:r>
        <w:rPr>
          <w:sz w:val="21"/>
        </w:rPr>
        <w:t>ort</w:t>
      </w:r>
      <w:r>
        <w:rPr>
          <w:spacing w:val="24"/>
          <w:sz w:val="21"/>
        </w:rPr>
        <w:t xml:space="preserve"> </w:t>
      </w:r>
      <w:r>
        <w:rPr>
          <w:spacing w:val="-4"/>
          <w:sz w:val="22"/>
        </w:rPr>
        <w:t>443)</w:t>
      </w:r>
    </w:p>
    <w:p w14:paraId="14AD32D3">
      <w:pPr>
        <w:pStyle w:val="7"/>
        <w:numPr>
          <w:ilvl w:val="0"/>
          <w:numId w:val="8"/>
        </w:numPr>
        <w:tabs>
          <w:tab w:val="left" w:pos="554"/>
        </w:tabs>
        <w:spacing w:before="102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FTP</w:t>
      </w:r>
      <w:r>
        <w:rPr>
          <w:spacing w:val="-5"/>
          <w:sz w:val="22"/>
        </w:rPr>
        <w:t xml:space="preserve"> </w:t>
      </w:r>
      <w:r>
        <w:rPr>
          <w:sz w:val="22"/>
        </w:rPr>
        <w:t>(P</w:t>
      </w:r>
      <w:r>
        <w:rPr>
          <w:sz w:val="21"/>
        </w:rPr>
        <w:t>ort</w:t>
      </w:r>
      <w:r>
        <w:rPr>
          <w:spacing w:val="3"/>
          <w:sz w:val="21"/>
        </w:rPr>
        <w:t xml:space="preserve"> </w:t>
      </w:r>
      <w:r>
        <w:rPr>
          <w:sz w:val="22"/>
        </w:rPr>
        <w:t>21</w:t>
      </w:r>
      <w:r>
        <w:rPr>
          <w:spacing w:val="-40"/>
          <w:sz w:val="22"/>
        </w:rPr>
        <w:t xml:space="preserve"> </w:t>
      </w:r>
      <w:r>
        <w:rPr>
          <w:spacing w:val="-10"/>
          <w:sz w:val="22"/>
        </w:rPr>
        <w:t>)</w:t>
      </w:r>
    </w:p>
    <w:p w14:paraId="33285583">
      <w:pPr>
        <w:pStyle w:val="7"/>
        <w:numPr>
          <w:ilvl w:val="0"/>
          <w:numId w:val="8"/>
        </w:numPr>
        <w:tabs>
          <w:tab w:val="left" w:pos="554"/>
        </w:tabs>
        <w:spacing w:before="115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SMTP</w:t>
      </w:r>
      <w:r>
        <w:rPr>
          <w:spacing w:val="17"/>
          <w:sz w:val="22"/>
        </w:rPr>
        <w:t xml:space="preserve"> </w:t>
      </w:r>
      <w:r>
        <w:rPr>
          <w:sz w:val="22"/>
        </w:rPr>
        <w:t>(P</w:t>
      </w:r>
      <w:r>
        <w:rPr>
          <w:sz w:val="21"/>
        </w:rPr>
        <w:t>ort</w:t>
      </w:r>
      <w:r>
        <w:rPr>
          <w:spacing w:val="23"/>
          <w:sz w:val="21"/>
        </w:rPr>
        <w:t xml:space="preserve"> </w:t>
      </w:r>
      <w:r>
        <w:rPr>
          <w:spacing w:val="-5"/>
          <w:sz w:val="22"/>
        </w:rPr>
        <w:t>25)</w:t>
      </w:r>
    </w:p>
    <w:p w14:paraId="60C56626">
      <w:pPr>
        <w:pStyle w:val="5"/>
        <w:spacing w:before="44"/>
        <w:rPr>
          <w:sz w:val="22"/>
        </w:rPr>
      </w:pPr>
    </w:p>
    <w:p w14:paraId="57353050"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23"/>
        </w:rPr>
        <w:t>ll</w:t>
      </w:r>
      <w:r>
        <w:rPr>
          <w:spacing w:val="33"/>
          <w:sz w:val="23"/>
        </w:rPr>
        <w:t xml:space="preserve"> </w:t>
      </w:r>
      <w:r>
        <w:rPr>
          <w:sz w:val="21"/>
        </w:rPr>
        <w:t>ot</w:t>
      </w:r>
      <w:r>
        <w:rPr>
          <w:sz w:val="23"/>
        </w:rPr>
        <w:t>he</w:t>
      </w:r>
      <w:r>
        <w:rPr>
          <w:sz w:val="21"/>
        </w:rPr>
        <w:t>r</w:t>
      </w:r>
      <w:r>
        <w:rPr>
          <w:spacing w:val="17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b</w:t>
      </w:r>
      <w:r>
        <w:rPr>
          <w:sz w:val="21"/>
        </w:rPr>
        <w:t>oun</w:t>
      </w:r>
      <w:r>
        <w:rPr>
          <w:sz w:val="23"/>
        </w:rPr>
        <w:t>d</w:t>
      </w:r>
      <w:r>
        <w:rPr>
          <w:spacing w:val="22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z w:val="22"/>
        </w:rPr>
        <w:t>,</w:t>
      </w:r>
      <w:r>
        <w:rPr>
          <w:spacing w:val="39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cl</w:t>
      </w:r>
      <w:r>
        <w:rPr>
          <w:sz w:val="21"/>
        </w:rPr>
        <w:t>u</w:t>
      </w:r>
      <w:r>
        <w:rPr>
          <w:sz w:val="23"/>
        </w:rPr>
        <w:t>di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0"/>
          <w:sz w:val="23"/>
        </w:rPr>
        <w:t xml:space="preserve"> </w:t>
      </w:r>
      <w:r>
        <w:rPr>
          <w:sz w:val="22"/>
        </w:rPr>
        <w:t>ICMP,</w:t>
      </w:r>
      <w:r>
        <w:rPr>
          <w:spacing w:val="39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21"/>
          <w:sz w:val="21"/>
        </w:rPr>
        <w:t xml:space="preserve"> </w:t>
      </w:r>
      <w:r>
        <w:rPr>
          <w:spacing w:val="-2"/>
          <w:sz w:val="23"/>
        </w:rPr>
        <w:t>bl</w:t>
      </w:r>
      <w:r>
        <w:rPr>
          <w:spacing w:val="-2"/>
          <w:sz w:val="21"/>
        </w:rPr>
        <w:t>o</w:t>
      </w:r>
      <w:r>
        <w:rPr>
          <w:spacing w:val="-2"/>
          <w:sz w:val="23"/>
        </w:rPr>
        <w:t>cked</w:t>
      </w:r>
      <w:r>
        <w:rPr>
          <w:spacing w:val="-2"/>
          <w:sz w:val="22"/>
        </w:rPr>
        <w:t>.</w:t>
      </w:r>
    </w:p>
    <w:p w14:paraId="7048E685">
      <w:pPr>
        <w:pStyle w:val="5"/>
        <w:spacing w:before="9"/>
        <w:rPr>
          <w:sz w:val="22"/>
        </w:rPr>
      </w:pPr>
    </w:p>
    <w:p w14:paraId="10126862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31" w:name="DMZ Architecture"/>
      <w:bookmarkEnd w:id="31"/>
      <w:r>
        <w:rPr>
          <w:rFonts w:ascii="Arial"/>
          <w:b/>
          <w:spacing w:val="-2"/>
          <w:w w:val="105"/>
          <w:sz w:val="27"/>
        </w:rPr>
        <w:t>DM</w:t>
      </w:r>
      <w:r>
        <w:rPr>
          <w:rFonts w:ascii="Arial"/>
          <w:b/>
          <w:spacing w:val="-2"/>
          <w:w w:val="105"/>
          <w:sz w:val="26"/>
        </w:rPr>
        <w:t>Z</w:t>
      </w:r>
      <w:r>
        <w:rPr>
          <w:rFonts w:ascii="Arial"/>
          <w:b/>
          <w:spacing w:val="-15"/>
          <w:w w:val="105"/>
          <w:sz w:val="26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A</w:t>
      </w:r>
      <w:r>
        <w:rPr>
          <w:rFonts w:ascii="Arial"/>
          <w:b/>
          <w:spacing w:val="-2"/>
          <w:w w:val="105"/>
          <w:sz w:val="25"/>
        </w:rPr>
        <w:t>r</w:t>
      </w:r>
      <w:r>
        <w:rPr>
          <w:rFonts w:ascii="Arial"/>
          <w:b/>
          <w:spacing w:val="-2"/>
          <w:w w:val="105"/>
          <w:sz w:val="28"/>
        </w:rPr>
        <w:t>chi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2"/>
          <w:w w:val="105"/>
          <w:sz w:val="28"/>
        </w:rPr>
        <w:t>ec</w:t>
      </w:r>
      <w:r>
        <w:rPr>
          <w:rFonts w:ascii="Arial"/>
          <w:b/>
          <w:spacing w:val="-2"/>
          <w:w w:val="105"/>
          <w:sz w:val="25"/>
        </w:rPr>
        <w:t>tur</w:t>
      </w:r>
      <w:r>
        <w:rPr>
          <w:rFonts w:ascii="Arial"/>
          <w:b/>
          <w:spacing w:val="-2"/>
          <w:w w:val="105"/>
          <w:sz w:val="28"/>
        </w:rPr>
        <w:t>e</w:t>
      </w:r>
    </w:p>
    <w:p w14:paraId="20BD1DE5">
      <w:pPr>
        <w:spacing w:before="285"/>
        <w:ind w:left="141" w:right="0" w:firstLine="0"/>
        <w:jc w:val="left"/>
        <w:rPr>
          <w:sz w:val="22"/>
        </w:rPr>
      </w:pPr>
      <w:r>
        <w:rPr>
          <w:sz w:val="22"/>
        </w:rPr>
        <w:t>P</w:t>
      </w:r>
      <w:r>
        <w:rPr>
          <w:sz w:val="21"/>
        </w:rPr>
        <w:t>u</w:t>
      </w:r>
      <w:r>
        <w:rPr>
          <w:sz w:val="23"/>
        </w:rPr>
        <w:t>blic</w:t>
      </w:r>
      <w:r>
        <w:rPr>
          <w:sz w:val="22"/>
        </w:rPr>
        <w:t>-</w:t>
      </w:r>
      <w:r>
        <w:rPr>
          <w:sz w:val="23"/>
        </w:rPr>
        <w:t>faci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1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22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15"/>
          <w:sz w:val="23"/>
        </w:rPr>
        <w:t xml:space="preserve"> </w:t>
      </w:r>
      <w:r>
        <w:rPr>
          <w:sz w:val="23"/>
        </w:rPr>
        <w:t>h</w:t>
      </w:r>
      <w:r>
        <w:rPr>
          <w:sz w:val="21"/>
        </w:rPr>
        <w:t>ost</w:t>
      </w:r>
      <w:r>
        <w:rPr>
          <w:sz w:val="23"/>
        </w:rPr>
        <w:t>ed</w:t>
      </w:r>
      <w:r>
        <w:rPr>
          <w:spacing w:val="23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pacing w:val="27"/>
          <w:sz w:val="21"/>
        </w:rPr>
        <w:t xml:space="preserve"> </w:t>
      </w:r>
      <w:r>
        <w:rPr>
          <w:sz w:val="23"/>
        </w:rPr>
        <w:t>a</w:t>
      </w:r>
      <w:r>
        <w:rPr>
          <w:spacing w:val="22"/>
          <w:sz w:val="23"/>
        </w:rPr>
        <w:t xml:space="preserve"> </w:t>
      </w:r>
      <w:r>
        <w:rPr>
          <w:sz w:val="23"/>
        </w:rPr>
        <w:t>dedica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23"/>
          <w:sz w:val="23"/>
        </w:rPr>
        <w:t xml:space="preserve"> </w:t>
      </w:r>
      <w:r>
        <w:rPr>
          <w:sz w:val="22"/>
        </w:rPr>
        <w:t>DMZ</w:t>
      </w:r>
      <w:r>
        <w:rPr>
          <w:spacing w:val="21"/>
          <w:sz w:val="22"/>
        </w:rPr>
        <w:t xml:space="preserve"> 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  <w:r>
        <w:rPr>
          <w:spacing w:val="-2"/>
          <w:sz w:val="22"/>
        </w:rPr>
        <w:t>.</w:t>
      </w:r>
    </w:p>
    <w:p w14:paraId="5962D5D7">
      <w:pPr>
        <w:spacing w:before="63"/>
        <w:ind w:left="141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11"/>
          <w:sz w:val="22"/>
        </w:rPr>
        <w:t xml:space="preserve"> 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ic</w:t>
      </w:r>
      <w:r>
        <w:rPr>
          <w:spacing w:val="17"/>
          <w:sz w:val="23"/>
        </w:rPr>
        <w:t xml:space="preserve"> </w:t>
      </w:r>
      <w:r>
        <w:rPr>
          <w:sz w:val="22"/>
        </w:rPr>
        <w:t>NAT</w:t>
      </w:r>
      <w:r>
        <w:rPr>
          <w:spacing w:val="18"/>
          <w:sz w:val="22"/>
        </w:rPr>
        <w:t xml:space="preserve"> 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pp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6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25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</w:t>
      </w:r>
      <w:r>
        <w:rPr>
          <w:sz w:val="23"/>
        </w:rPr>
        <w:t>fig</w:t>
      </w:r>
      <w:r>
        <w:rPr>
          <w:sz w:val="21"/>
        </w:rPr>
        <w:t>ur</w:t>
      </w:r>
      <w:r>
        <w:rPr>
          <w:sz w:val="23"/>
        </w:rPr>
        <w:t>ed</w:t>
      </w:r>
      <w:r>
        <w:rPr>
          <w:spacing w:val="28"/>
          <w:sz w:val="23"/>
        </w:rPr>
        <w:t xml:space="preserve"> </w:t>
      </w:r>
      <w:r>
        <w:rPr>
          <w:sz w:val="21"/>
        </w:rPr>
        <w:t>to</w:t>
      </w:r>
      <w:r>
        <w:rPr>
          <w:spacing w:val="24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xpos</w:t>
      </w:r>
      <w:r>
        <w:rPr>
          <w:sz w:val="23"/>
        </w:rPr>
        <w:t>e</w:t>
      </w:r>
      <w:r>
        <w:rPr>
          <w:spacing w:val="18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8"/>
          <w:sz w:val="23"/>
        </w:rPr>
        <w:t xml:space="preserve"> </w:t>
      </w:r>
      <w:r>
        <w:rPr>
          <w:sz w:val="22"/>
        </w:rPr>
        <w:t>DMZ</w:t>
      </w:r>
      <w:r>
        <w:rPr>
          <w:spacing w:val="26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eb</w:t>
      </w:r>
      <w:r>
        <w:rPr>
          <w:spacing w:val="18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21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7"/>
          <w:sz w:val="23"/>
        </w:rPr>
        <w:t xml:space="preserve"> </w:t>
      </w:r>
      <w:r>
        <w:rPr>
          <w:sz w:val="23"/>
        </w:rPr>
        <w:t>a</w:t>
      </w:r>
      <w:r>
        <w:rPr>
          <w:spacing w:val="26"/>
          <w:sz w:val="23"/>
        </w:rPr>
        <w:t xml:space="preserve"> </w:t>
      </w:r>
      <w:r>
        <w:rPr>
          <w:sz w:val="21"/>
        </w:rPr>
        <w:t>pu</w:t>
      </w:r>
      <w:r>
        <w:rPr>
          <w:sz w:val="23"/>
        </w:rPr>
        <w:t>blic</w:t>
      </w:r>
      <w:r>
        <w:rPr>
          <w:spacing w:val="17"/>
          <w:sz w:val="23"/>
        </w:rPr>
        <w:t xml:space="preserve"> </w:t>
      </w:r>
      <w:r>
        <w:rPr>
          <w:sz w:val="22"/>
        </w:rPr>
        <w:t>IP</w:t>
      </w:r>
      <w:r>
        <w:rPr>
          <w:spacing w:val="21"/>
          <w:sz w:val="22"/>
        </w:rPr>
        <w:t xml:space="preserve"> </w:t>
      </w:r>
      <w:r>
        <w:rPr>
          <w:spacing w:val="-2"/>
          <w:sz w:val="23"/>
        </w:rPr>
        <w:t>add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.</w:t>
      </w:r>
    </w:p>
    <w:p w14:paraId="2D83677B">
      <w:pPr>
        <w:pStyle w:val="5"/>
        <w:spacing w:before="28"/>
        <w:rPr>
          <w:sz w:val="22"/>
        </w:rPr>
      </w:pPr>
    </w:p>
    <w:p w14:paraId="33663323">
      <w:pPr>
        <w:spacing w:before="1"/>
        <w:ind w:left="141" w:right="0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16"/>
          <w:sz w:val="21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nsur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:</w:t>
      </w:r>
    </w:p>
    <w:p w14:paraId="65CF99E6">
      <w:pPr>
        <w:pStyle w:val="5"/>
        <w:spacing w:before="42"/>
        <w:rPr>
          <w:sz w:val="22"/>
        </w:rPr>
      </w:pPr>
    </w:p>
    <w:p w14:paraId="4AF8256B">
      <w:pPr>
        <w:pStyle w:val="7"/>
        <w:numPr>
          <w:ilvl w:val="0"/>
          <w:numId w:val="8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27"/>
          <w:sz w:val="23"/>
        </w:rPr>
        <w:t xml:space="preserve"> </w:t>
      </w:r>
      <w:r>
        <w:rPr>
          <w:sz w:val="22"/>
        </w:rPr>
        <w:t>IP</w:t>
      </w:r>
      <w:r>
        <w:rPr>
          <w:spacing w:val="12"/>
          <w:sz w:val="22"/>
        </w:rPr>
        <w:t xml:space="preserve"> </w:t>
      </w:r>
      <w:r>
        <w:rPr>
          <w:sz w:val="23"/>
        </w:rPr>
        <w:t>add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15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16"/>
          <w:sz w:val="21"/>
        </w:rPr>
        <w:t xml:space="preserve"> </w:t>
      </w:r>
      <w:r>
        <w:rPr>
          <w:spacing w:val="-2"/>
          <w:sz w:val="23"/>
        </w:rPr>
        <w:t>hidde</w:t>
      </w:r>
      <w:r>
        <w:rPr>
          <w:spacing w:val="-2"/>
          <w:sz w:val="21"/>
        </w:rPr>
        <w:t>n</w:t>
      </w:r>
    </w:p>
    <w:p w14:paraId="64C38F1B">
      <w:pPr>
        <w:pStyle w:val="7"/>
        <w:numPr>
          <w:ilvl w:val="0"/>
          <w:numId w:val="8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P</w:t>
      </w:r>
      <w:r>
        <w:rPr>
          <w:sz w:val="21"/>
        </w:rPr>
        <w:t>u</w:t>
      </w:r>
      <w:r>
        <w:rPr>
          <w:sz w:val="23"/>
        </w:rPr>
        <w:t>blic</w:t>
      </w:r>
      <w:r>
        <w:rPr>
          <w:spacing w:val="2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29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m</w:t>
      </w:r>
      <w:r>
        <w:rPr>
          <w:sz w:val="23"/>
        </w:rPr>
        <w:t>ai</w:t>
      </w:r>
      <w:r>
        <w:rPr>
          <w:sz w:val="21"/>
        </w:rPr>
        <w:t>n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eachable</w:t>
      </w:r>
    </w:p>
    <w:p w14:paraId="35163278">
      <w:pPr>
        <w:pStyle w:val="7"/>
        <w:numPr>
          <w:ilvl w:val="0"/>
          <w:numId w:val="8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3"/>
        </w:rPr>
      </w:pP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w w:val="105"/>
          <w:sz w:val="21"/>
        </w:rPr>
        <w:t>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1"/>
        </w:rPr>
        <w:t>prot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>n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3"/>
        </w:rPr>
        <w:t>if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2"/>
        </w:rPr>
        <w:t xml:space="preserve">DMZ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1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c</w:t>
      </w:r>
      <w:r>
        <w:rPr>
          <w:spacing w:val="-2"/>
          <w:w w:val="105"/>
          <w:sz w:val="21"/>
        </w:rPr>
        <w:t>omprom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ed</w:t>
      </w:r>
    </w:p>
    <w:p w14:paraId="3089349E">
      <w:pPr>
        <w:pStyle w:val="5"/>
        <w:spacing w:before="13"/>
        <w:rPr>
          <w:sz w:val="22"/>
        </w:rPr>
      </w:pPr>
    </w:p>
    <w:p w14:paraId="614F6769">
      <w:pPr>
        <w:spacing w:before="0"/>
        <w:ind w:left="141" w:right="0" w:firstLine="0"/>
        <w:jc w:val="left"/>
        <w:rPr>
          <w:rFonts w:ascii="Arial"/>
          <w:b/>
          <w:sz w:val="32"/>
        </w:rPr>
      </w:pPr>
      <w:bookmarkStart w:id="32" w:name="Threat Perspective"/>
      <w:bookmarkEnd w:id="32"/>
      <w:r>
        <w:rPr>
          <w:rFonts w:ascii="Arial"/>
          <w:b/>
          <w:sz w:val="30"/>
        </w:rPr>
        <w:t>T</w:t>
      </w:r>
      <w:r>
        <w:rPr>
          <w:rFonts w:ascii="Arial"/>
          <w:b/>
          <w:sz w:val="32"/>
        </w:rPr>
        <w:t>h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ea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30"/>
        </w:rPr>
        <w:t>P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rsp</w:t>
      </w:r>
      <w:r>
        <w:rPr>
          <w:rFonts w:ascii="Arial"/>
          <w:b/>
          <w:spacing w:val="-2"/>
          <w:sz w:val="32"/>
        </w:rPr>
        <w:t>ec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v</w:t>
      </w:r>
      <w:r>
        <w:rPr>
          <w:rFonts w:ascii="Arial"/>
          <w:b/>
          <w:spacing w:val="-2"/>
          <w:sz w:val="32"/>
        </w:rPr>
        <w:t>e</w:t>
      </w:r>
    </w:p>
    <w:p w14:paraId="72D95561">
      <w:pPr>
        <w:spacing w:before="249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I</w:t>
      </w:r>
      <w:r>
        <w:rPr>
          <w:w w:val="105"/>
          <w:sz w:val="23"/>
        </w:rPr>
        <w:t>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2"/>
        </w:rPr>
        <w:t>DMZ</w:t>
      </w:r>
      <w:r>
        <w:rPr>
          <w:spacing w:val="2"/>
          <w:w w:val="105"/>
          <w:sz w:val="22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r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omprom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ed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acke</w:t>
      </w:r>
      <w:r>
        <w:rPr>
          <w:w w:val="105"/>
          <w:sz w:val="21"/>
        </w:rPr>
        <w:t>r r</w:t>
      </w:r>
      <w:r>
        <w:rPr>
          <w:w w:val="105"/>
          <w:sz w:val="23"/>
        </w:rPr>
        <w:t>e</w:t>
      </w:r>
      <w:r>
        <w:rPr>
          <w:w w:val="105"/>
          <w:sz w:val="21"/>
        </w:rPr>
        <w:t>m</w:t>
      </w:r>
      <w:r>
        <w:rPr>
          <w:w w:val="105"/>
          <w:sz w:val="23"/>
        </w:rPr>
        <w:t>ai</w:t>
      </w:r>
      <w:r>
        <w:rPr>
          <w:w w:val="105"/>
          <w:sz w:val="21"/>
        </w:rPr>
        <w:t>ns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str</w:t>
      </w:r>
      <w:r>
        <w:rPr>
          <w:w w:val="105"/>
          <w:sz w:val="23"/>
        </w:rPr>
        <w:t>ic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2"/>
        </w:rPr>
        <w:t>DMZ</w:t>
      </w:r>
      <w:r>
        <w:rPr>
          <w:spacing w:val="2"/>
          <w:w w:val="105"/>
          <w:sz w:val="22"/>
        </w:rPr>
        <w:t xml:space="preserve"> 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twor</w:t>
      </w:r>
      <w:r>
        <w:rPr>
          <w:spacing w:val="-2"/>
          <w:w w:val="105"/>
          <w:sz w:val="23"/>
        </w:rPr>
        <w:t>k</w:t>
      </w:r>
      <w:r>
        <w:rPr>
          <w:spacing w:val="-2"/>
          <w:w w:val="105"/>
          <w:sz w:val="22"/>
        </w:rPr>
        <w:t>.</w:t>
      </w:r>
    </w:p>
    <w:p w14:paraId="44594D69">
      <w:pPr>
        <w:spacing w:before="63"/>
        <w:ind w:left="141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ec</w:t>
      </w:r>
      <w:r>
        <w:rPr>
          <w:sz w:val="21"/>
        </w:rPr>
        <w:t>t</w:t>
      </w:r>
      <w:r>
        <w:rPr>
          <w:spacing w:val="28"/>
          <w:sz w:val="21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27"/>
          <w:sz w:val="21"/>
        </w:rPr>
        <w:t xml:space="preserve"> </w:t>
      </w:r>
      <w:r>
        <w:rPr>
          <w:sz w:val="21"/>
        </w:rPr>
        <w:t>to</w:t>
      </w:r>
      <w:r>
        <w:rPr>
          <w:spacing w:val="24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41"/>
          <w:sz w:val="23"/>
        </w:rPr>
        <w:t xml:space="preserve"> </w:t>
      </w:r>
      <w:r>
        <w:rPr>
          <w:sz w:val="22"/>
        </w:rPr>
        <w:t>VLAN</w:t>
      </w:r>
      <w:r>
        <w:rPr>
          <w:sz w:val="21"/>
        </w:rPr>
        <w:t>s</w:t>
      </w:r>
      <w:r>
        <w:rPr>
          <w:spacing w:val="26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26"/>
          <w:sz w:val="21"/>
        </w:rPr>
        <w:t xml:space="preserve"> </w:t>
      </w:r>
      <w:r>
        <w:rPr>
          <w:sz w:val="21"/>
        </w:rPr>
        <w:t>pr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28"/>
          <w:sz w:val="23"/>
        </w:rPr>
        <w:t xml:space="preserve"> </w:t>
      </w:r>
      <w:r>
        <w:rPr>
          <w:sz w:val="23"/>
        </w:rPr>
        <w:t>b</w:t>
      </w:r>
      <w:r>
        <w:rPr>
          <w:sz w:val="21"/>
        </w:rPr>
        <w:t>y</w:t>
      </w:r>
      <w:r>
        <w:rPr>
          <w:spacing w:val="18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3"/>
        </w:rPr>
        <w:t>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8"/>
          <w:sz w:val="23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7"/>
          <w:sz w:val="23"/>
        </w:rPr>
        <w:t xml:space="preserve">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licie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2FB71B1F">
      <w:pPr>
        <w:pStyle w:val="5"/>
        <w:spacing w:before="8"/>
        <w:rPr>
          <w:sz w:val="22"/>
        </w:rPr>
      </w:pPr>
    </w:p>
    <w:p w14:paraId="67AB45B1">
      <w:pPr>
        <w:spacing w:before="1"/>
        <w:ind w:left="141" w:right="0" w:firstLine="0"/>
        <w:jc w:val="left"/>
        <w:rPr>
          <w:rFonts w:ascii="Arial"/>
          <w:b/>
          <w:sz w:val="28"/>
        </w:rPr>
      </w:pPr>
      <w:bookmarkStart w:id="33" w:name="IP Interface Brief"/>
      <w:bookmarkEnd w:id="33"/>
      <w:r>
        <w:rPr>
          <w:rFonts w:ascii="Arial"/>
          <w:b/>
          <w:sz w:val="27"/>
        </w:rPr>
        <w:t>IP</w:t>
      </w:r>
      <w:r>
        <w:rPr>
          <w:rFonts w:ascii="Arial"/>
          <w:b/>
          <w:spacing w:val="12"/>
          <w:sz w:val="27"/>
        </w:rPr>
        <w:t xml:space="preserve"> </w:t>
      </w:r>
      <w:r>
        <w:rPr>
          <w:rFonts w:ascii="Arial"/>
          <w:b/>
          <w:sz w:val="27"/>
        </w:rPr>
        <w:t>I</w:t>
      </w:r>
      <w:r>
        <w:rPr>
          <w:rFonts w:ascii="Arial"/>
          <w:b/>
          <w:sz w:val="25"/>
        </w:rPr>
        <w:t>nt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r</w:t>
      </w:r>
      <w:r>
        <w:rPr>
          <w:rFonts w:ascii="Arial"/>
          <w:b/>
          <w:sz w:val="28"/>
        </w:rPr>
        <w:t>face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pacing w:val="-4"/>
          <w:sz w:val="27"/>
        </w:rPr>
        <w:t>B</w:t>
      </w:r>
      <w:r>
        <w:rPr>
          <w:rFonts w:ascii="Arial"/>
          <w:b/>
          <w:spacing w:val="-4"/>
          <w:sz w:val="25"/>
        </w:rPr>
        <w:t>r</w:t>
      </w:r>
      <w:r>
        <w:rPr>
          <w:rFonts w:ascii="Arial"/>
          <w:b/>
          <w:spacing w:val="-4"/>
          <w:sz w:val="28"/>
        </w:rPr>
        <w:t>ief</w:t>
      </w:r>
    </w:p>
    <w:p w14:paraId="230DD8DA">
      <w:pPr>
        <w:spacing w:after="0"/>
        <w:jc w:val="left"/>
        <w:rPr>
          <w:rFonts w:ascii="Arial"/>
          <w:b/>
          <w:sz w:val="28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3E357DE7">
      <w:pPr>
        <w:pStyle w:val="5"/>
        <w:spacing w:before="7"/>
        <w:rPr>
          <w:rFonts w:ascii="Arial"/>
          <w:b/>
          <w:sz w:val="7"/>
        </w:rPr>
      </w:pPr>
    </w:p>
    <w:p w14:paraId="3F478131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27775" cy="393763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8041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7C11">
      <w:pPr>
        <w:pStyle w:val="5"/>
        <w:spacing w:before="3"/>
        <w:rPr>
          <w:rFonts w:ascii="Arial"/>
          <w:b/>
          <w:sz w:val="26"/>
        </w:rPr>
      </w:pPr>
    </w:p>
    <w:p w14:paraId="3395F94B">
      <w:pPr>
        <w:pStyle w:val="2"/>
      </w:pPr>
      <w:bookmarkStart w:id="34" w:name="ASA NAT"/>
      <w:bookmarkEnd w:id="34"/>
      <w:r>
        <w:rPr>
          <w:spacing w:val="-6"/>
        </w:rPr>
        <w:t>ASA</w:t>
      </w:r>
      <w:r>
        <w:rPr>
          <w:spacing w:val="-17"/>
        </w:rPr>
        <w:t xml:space="preserve"> </w:t>
      </w:r>
      <w:r>
        <w:rPr>
          <w:spacing w:val="-5"/>
        </w:rPr>
        <w:t>NAT</w:t>
      </w:r>
    </w:p>
    <w:p w14:paraId="145ACAB4">
      <w:pPr>
        <w:pStyle w:val="5"/>
        <w:spacing w:before="1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171450</wp:posOffset>
            </wp:positionV>
            <wp:extent cx="6303010" cy="116014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877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F0443">
      <w:pPr>
        <w:pStyle w:val="5"/>
        <w:spacing w:before="13"/>
        <w:rPr>
          <w:rFonts w:ascii="Arial"/>
          <w:b/>
          <w:sz w:val="26"/>
        </w:rPr>
      </w:pPr>
    </w:p>
    <w:p w14:paraId="2C1146EF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35" w:name="ASA Access-Control List"/>
      <w:bookmarkEnd w:id="35"/>
      <w:r>
        <w:rPr>
          <w:rFonts w:ascii="Arial"/>
          <w:b/>
          <w:sz w:val="27"/>
        </w:rPr>
        <w:t>ASA</w:t>
      </w:r>
      <w:r>
        <w:rPr>
          <w:rFonts w:ascii="Arial"/>
          <w:b/>
          <w:spacing w:val="-11"/>
          <w:sz w:val="27"/>
        </w:rPr>
        <w:t xml:space="preserve"> </w:t>
      </w:r>
      <w:r>
        <w:rPr>
          <w:rFonts w:ascii="Arial"/>
          <w:b/>
          <w:sz w:val="27"/>
        </w:rPr>
        <w:t>A</w:t>
      </w:r>
      <w:r>
        <w:rPr>
          <w:rFonts w:ascii="Arial"/>
          <w:b/>
          <w:sz w:val="28"/>
        </w:rPr>
        <w:t>cce</w:t>
      </w:r>
      <w:r>
        <w:rPr>
          <w:rFonts w:ascii="Arial"/>
          <w:b/>
          <w:sz w:val="25"/>
        </w:rPr>
        <w:t>ss</w:t>
      </w:r>
      <w:r>
        <w:rPr>
          <w:rFonts w:ascii="Arial"/>
          <w:b/>
          <w:sz w:val="27"/>
        </w:rPr>
        <w:t>-C</w:t>
      </w:r>
      <w:r>
        <w:rPr>
          <w:rFonts w:ascii="Arial"/>
          <w:b/>
          <w:sz w:val="25"/>
        </w:rPr>
        <w:t>ontro</w:t>
      </w:r>
      <w:r>
        <w:rPr>
          <w:rFonts w:ascii="Arial"/>
          <w:b/>
          <w:sz w:val="28"/>
        </w:rPr>
        <w:t>l</w:t>
      </w:r>
      <w:r>
        <w:rPr>
          <w:rFonts w:ascii="Arial"/>
          <w:b/>
          <w:spacing w:val="17"/>
          <w:sz w:val="28"/>
        </w:rPr>
        <w:t xml:space="preserve"> </w:t>
      </w:r>
      <w:r>
        <w:rPr>
          <w:rFonts w:ascii="Arial"/>
          <w:b/>
          <w:spacing w:val="-4"/>
          <w:sz w:val="27"/>
        </w:rPr>
        <w:t>L</w:t>
      </w:r>
      <w:r>
        <w:rPr>
          <w:rFonts w:ascii="Arial"/>
          <w:b/>
          <w:spacing w:val="-4"/>
          <w:sz w:val="28"/>
        </w:rPr>
        <w:t>i</w:t>
      </w:r>
      <w:r>
        <w:rPr>
          <w:rFonts w:ascii="Arial"/>
          <w:b/>
          <w:spacing w:val="-4"/>
          <w:sz w:val="25"/>
        </w:rPr>
        <w:t>st</w:t>
      </w:r>
    </w:p>
    <w:p w14:paraId="68587F1E">
      <w:pPr>
        <w:pStyle w:val="5"/>
        <w:spacing w:before="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161925</wp:posOffset>
            </wp:positionV>
            <wp:extent cx="6312535" cy="130937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418" cy="130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D2578">
      <w:pPr>
        <w:pStyle w:val="5"/>
        <w:spacing w:before="10"/>
        <w:rPr>
          <w:rFonts w:ascii="Arial"/>
          <w:b/>
          <w:sz w:val="26"/>
        </w:rPr>
      </w:pPr>
    </w:p>
    <w:p w14:paraId="7F46D73A">
      <w:pPr>
        <w:spacing w:before="1"/>
        <w:ind w:left="141" w:right="0" w:firstLine="0"/>
        <w:jc w:val="left"/>
        <w:rPr>
          <w:rFonts w:ascii="Arial"/>
          <w:b/>
          <w:sz w:val="28"/>
        </w:rPr>
      </w:pPr>
      <w:bookmarkStart w:id="36" w:name="DMZ IP Config"/>
      <w:bookmarkEnd w:id="36"/>
      <w:r>
        <w:rPr>
          <w:rFonts w:ascii="Arial"/>
          <w:b/>
          <w:sz w:val="27"/>
        </w:rPr>
        <w:t>DM</w:t>
      </w:r>
      <w:r>
        <w:rPr>
          <w:rFonts w:ascii="Arial"/>
          <w:b/>
          <w:sz w:val="26"/>
        </w:rPr>
        <w:t>Z</w:t>
      </w:r>
      <w:r>
        <w:rPr>
          <w:rFonts w:ascii="Arial"/>
          <w:b/>
          <w:spacing w:val="4"/>
          <w:sz w:val="26"/>
        </w:rPr>
        <w:t xml:space="preserve"> </w:t>
      </w:r>
      <w:r>
        <w:rPr>
          <w:rFonts w:ascii="Arial"/>
          <w:b/>
          <w:sz w:val="27"/>
        </w:rPr>
        <w:t>IP</w:t>
      </w:r>
      <w:r>
        <w:rPr>
          <w:rFonts w:ascii="Arial"/>
          <w:b/>
          <w:spacing w:val="-4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C</w:t>
      </w:r>
      <w:r>
        <w:rPr>
          <w:rFonts w:ascii="Arial"/>
          <w:b/>
          <w:spacing w:val="-2"/>
          <w:sz w:val="25"/>
        </w:rPr>
        <w:t>on</w:t>
      </w:r>
      <w:r>
        <w:rPr>
          <w:rFonts w:ascii="Arial"/>
          <w:b/>
          <w:spacing w:val="-2"/>
          <w:sz w:val="28"/>
        </w:rPr>
        <w:t>fig</w:t>
      </w:r>
    </w:p>
    <w:p w14:paraId="225C23BA">
      <w:pPr>
        <w:spacing w:after="0"/>
        <w:jc w:val="left"/>
        <w:rPr>
          <w:rFonts w:ascii="Arial"/>
          <w:b/>
          <w:sz w:val="28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10C63CE5">
      <w:pPr>
        <w:pStyle w:val="5"/>
        <w:spacing w:before="7"/>
        <w:rPr>
          <w:rFonts w:ascii="Arial"/>
          <w:b/>
          <w:sz w:val="7"/>
        </w:rPr>
      </w:pPr>
    </w:p>
    <w:p w14:paraId="297ED95B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10630" cy="487172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862" cy="48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EF8E">
      <w:pPr>
        <w:pStyle w:val="7"/>
        <w:numPr>
          <w:ilvl w:val="1"/>
          <w:numId w:val="7"/>
        </w:numPr>
        <w:tabs>
          <w:tab w:val="left" w:pos="818"/>
        </w:tabs>
        <w:spacing w:before="287" w:after="0" w:line="240" w:lineRule="auto"/>
        <w:ind w:left="818" w:right="0" w:hanging="677"/>
        <w:jc w:val="left"/>
        <w:rPr>
          <w:rFonts w:ascii="Arial"/>
          <w:b/>
          <w:sz w:val="39"/>
        </w:rPr>
      </w:pPr>
      <w:bookmarkStart w:id="37" w:name="4.2 AAA and Logging"/>
      <w:bookmarkEnd w:id="37"/>
      <w:r>
        <w:rPr>
          <w:rFonts w:ascii="Arial"/>
          <w:b/>
          <w:sz w:val="37"/>
        </w:rPr>
        <w:t>AAA</w:t>
      </w:r>
      <w:r>
        <w:rPr>
          <w:rFonts w:ascii="Arial"/>
          <w:b/>
          <w:spacing w:val="-38"/>
          <w:sz w:val="37"/>
        </w:rPr>
        <w:t xml:space="preserve"> </w:t>
      </w:r>
      <w:r>
        <w:rPr>
          <w:rFonts w:ascii="Arial"/>
          <w:b/>
          <w:sz w:val="39"/>
        </w:rPr>
        <w:t>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d</w:t>
      </w:r>
      <w:r>
        <w:rPr>
          <w:rFonts w:ascii="Arial"/>
          <w:b/>
          <w:spacing w:val="-24"/>
          <w:sz w:val="39"/>
        </w:rPr>
        <w:t xml:space="preserve"> </w:t>
      </w:r>
      <w:r>
        <w:rPr>
          <w:rFonts w:ascii="Arial"/>
          <w:b/>
          <w:spacing w:val="-2"/>
          <w:sz w:val="37"/>
        </w:rPr>
        <w:t>L</w:t>
      </w:r>
      <w:r>
        <w:rPr>
          <w:rFonts w:ascii="Arial"/>
          <w:b/>
          <w:spacing w:val="-2"/>
          <w:sz w:val="34"/>
        </w:rPr>
        <w:t>o</w:t>
      </w:r>
      <w:r>
        <w:rPr>
          <w:rFonts w:ascii="Arial"/>
          <w:b/>
          <w:spacing w:val="-2"/>
          <w:sz w:val="39"/>
        </w:rPr>
        <w:t>ggi</w:t>
      </w:r>
      <w:r>
        <w:rPr>
          <w:rFonts w:ascii="Arial"/>
          <w:b/>
          <w:spacing w:val="-2"/>
          <w:sz w:val="34"/>
        </w:rPr>
        <w:t>n</w:t>
      </w:r>
      <w:r>
        <w:rPr>
          <w:rFonts w:ascii="Arial"/>
          <w:b/>
          <w:spacing w:val="-2"/>
          <w:sz w:val="39"/>
        </w:rPr>
        <w:t>g</w:t>
      </w:r>
    </w:p>
    <w:p w14:paraId="272EC19B">
      <w:pPr>
        <w:spacing w:before="205"/>
        <w:ind w:left="141" w:right="0" w:firstLine="0"/>
        <w:jc w:val="left"/>
        <w:rPr>
          <w:rFonts w:ascii="Arial"/>
          <w:b/>
          <w:sz w:val="28"/>
        </w:rPr>
      </w:pPr>
      <w:bookmarkStart w:id="38" w:name="AAA Architecture Overview"/>
      <w:bookmarkEnd w:id="38"/>
      <w:r>
        <w:rPr>
          <w:rFonts w:ascii="Arial"/>
          <w:b/>
          <w:spacing w:val="-2"/>
          <w:sz w:val="30"/>
        </w:rPr>
        <w:t>AAA</w:t>
      </w:r>
      <w:r>
        <w:rPr>
          <w:rFonts w:ascii="Arial"/>
          <w:b/>
          <w:spacing w:val="-21"/>
          <w:sz w:val="30"/>
        </w:rPr>
        <w:t xml:space="preserve"> </w:t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2"/>
          <w:sz w:val="28"/>
        </w:rPr>
        <w:t>r</w:t>
      </w:r>
      <w:r>
        <w:rPr>
          <w:rFonts w:ascii="Arial"/>
          <w:b/>
          <w:spacing w:val="-2"/>
          <w:sz w:val="32"/>
        </w:rPr>
        <w:t>chi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ec</w:t>
      </w:r>
      <w:r>
        <w:rPr>
          <w:rFonts w:ascii="Arial"/>
          <w:b/>
          <w:spacing w:val="-2"/>
          <w:sz w:val="28"/>
        </w:rPr>
        <w:t>tur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O</w:t>
      </w:r>
      <w:r>
        <w:rPr>
          <w:rFonts w:ascii="Arial"/>
          <w:b/>
          <w:spacing w:val="-2"/>
          <w:sz w:val="28"/>
        </w:rPr>
        <w:t>v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rv</w:t>
      </w:r>
      <w:r>
        <w:rPr>
          <w:rFonts w:ascii="Arial"/>
          <w:b/>
          <w:spacing w:val="-2"/>
          <w:sz w:val="32"/>
        </w:rPr>
        <w:t>ie</w:t>
      </w:r>
      <w:r>
        <w:rPr>
          <w:rFonts w:ascii="Arial"/>
          <w:b/>
          <w:spacing w:val="-2"/>
          <w:sz w:val="28"/>
        </w:rPr>
        <w:t>w</w:t>
      </w:r>
    </w:p>
    <w:p w14:paraId="5D370776">
      <w:pPr>
        <w:spacing w:before="248" w:line="297" w:lineRule="auto"/>
        <w:ind w:left="141" w:right="1376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2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2"/>
        </w:rPr>
        <w:t>A</w:t>
      </w:r>
      <w:r>
        <w:rPr>
          <w:sz w:val="23"/>
        </w:rPr>
        <w:t>cc</w:t>
      </w:r>
      <w:r>
        <w:rPr>
          <w:sz w:val="21"/>
        </w:rPr>
        <w:t>ount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2"/>
        </w:rPr>
        <w:t>(AAA)</w:t>
      </w:r>
      <w:r>
        <w:rPr>
          <w:spacing w:val="40"/>
          <w:sz w:val="22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38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 xml:space="preserve">to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</w:t>
      </w:r>
      <w:r>
        <w:rPr>
          <w:spacing w:val="40"/>
          <w:sz w:val="23"/>
        </w:rPr>
        <w:t xml:space="preserve"> </w:t>
      </w:r>
      <w:r>
        <w:rPr>
          <w:sz w:val="23"/>
        </w:rPr>
        <w:t>ide</w:t>
      </w:r>
      <w:r>
        <w:rPr>
          <w:sz w:val="21"/>
        </w:rPr>
        <w:t>nt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age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</w:t>
      </w:r>
      <w:r>
        <w:rPr>
          <w:spacing w:val="4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lled</w:t>
      </w:r>
      <w:r>
        <w:rPr>
          <w:spacing w:val="40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3"/>
        </w:rPr>
        <w:t>b</w:t>
      </w:r>
      <w:r>
        <w:rPr>
          <w:sz w:val="21"/>
        </w:rPr>
        <w:t>ot</w:t>
      </w:r>
      <w:r>
        <w:rPr>
          <w:sz w:val="23"/>
        </w:rPr>
        <w:t>h</w:t>
      </w:r>
      <w:r>
        <w:rPr>
          <w:spacing w:val="40"/>
          <w:sz w:val="23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 de</w:t>
      </w:r>
      <w:r>
        <w:rPr>
          <w:sz w:val="21"/>
        </w:rPr>
        <w:t>v</w:t>
      </w:r>
      <w:r>
        <w:rPr>
          <w:sz w:val="23"/>
        </w:rPr>
        <w:t>ice</w:t>
      </w:r>
      <w:r>
        <w:rPr>
          <w:sz w:val="21"/>
        </w:rPr>
        <w:t xml:space="preserve">s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 xml:space="preserve">d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 xml:space="preserve">ss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stru</w:t>
      </w:r>
      <w:r>
        <w:rPr>
          <w:sz w:val="23"/>
        </w:rPr>
        <w:t>c</w:t>
      </w:r>
      <w:r>
        <w:rPr>
          <w:sz w:val="21"/>
        </w:rPr>
        <w:t>tur</w:t>
      </w:r>
      <w:r>
        <w:rPr>
          <w:sz w:val="23"/>
        </w:rPr>
        <w:t>e</w:t>
      </w:r>
      <w:r>
        <w:rPr>
          <w:sz w:val="22"/>
        </w:rPr>
        <w:t>.</w:t>
      </w:r>
    </w:p>
    <w:p w14:paraId="626AAD23">
      <w:pPr>
        <w:spacing w:before="218" w:line="297" w:lineRule="auto"/>
        <w:ind w:left="141" w:right="2186" w:firstLine="0"/>
        <w:jc w:val="left"/>
        <w:rPr>
          <w:sz w:val="22"/>
        </w:rPr>
      </w:pPr>
      <w:r>
        <w:rPr>
          <w:sz w:val="22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he</w:t>
      </w:r>
      <w:r>
        <w:rPr>
          <w:sz w:val="21"/>
        </w:rPr>
        <w:t>r t</w:t>
      </w:r>
      <w:r>
        <w:rPr>
          <w:sz w:val="23"/>
        </w:rPr>
        <w:t>ha</w:t>
      </w:r>
      <w:r>
        <w:rPr>
          <w:sz w:val="21"/>
        </w:rPr>
        <w:t>n</w:t>
      </w:r>
      <w:r>
        <w:rPr>
          <w:spacing w:val="35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el</w:t>
      </w:r>
      <w:r>
        <w:rPr>
          <w:sz w:val="21"/>
        </w:rPr>
        <w:t>y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 xml:space="preserve">g </w:t>
      </w:r>
      <w:r>
        <w:rPr>
          <w:sz w:val="21"/>
        </w:rPr>
        <w:t>on</w:t>
      </w:r>
      <w:r>
        <w:rPr>
          <w:spacing w:val="35"/>
          <w:sz w:val="21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cal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v</w:t>
      </w:r>
      <w:r>
        <w:rPr>
          <w:sz w:val="23"/>
        </w:rPr>
        <w:t>ice c</w:t>
      </w:r>
      <w:r>
        <w:rPr>
          <w:sz w:val="21"/>
        </w:rPr>
        <w:t>r</w:t>
      </w:r>
      <w:r>
        <w:rPr>
          <w:sz w:val="23"/>
        </w:rPr>
        <w:t>ede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 xml:space="preserve">ed </w:t>
      </w:r>
      <w:r>
        <w:rPr>
          <w:sz w:val="22"/>
        </w:rPr>
        <w:t xml:space="preserve">AAA </w:t>
      </w:r>
      <w:r>
        <w:rPr>
          <w:sz w:val="23"/>
        </w:rPr>
        <w:t>i</w:t>
      </w:r>
      <w:r>
        <w:rPr>
          <w:sz w:val="21"/>
        </w:rPr>
        <w:t>mprov</w:t>
      </w:r>
      <w:r>
        <w:rPr>
          <w:sz w:val="23"/>
        </w:rPr>
        <w:t>e</w:t>
      </w:r>
      <w:r>
        <w:rPr>
          <w:sz w:val="21"/>
        </w:rPr>
        <w:t xml:space="preserve">s </w:t>
      </w:r>
      <w:r>
        <w:rPr>
          <w:sz w:val="23"/>
        </w:rPr>
        <w:t>acc</w:t>
      </w:r>
      <w:r>
        <w:rPr>
          <w:sz w:val="21"/>
        </w:rPr>
        <w:t>ount</w:t>
      </w:r>
      <w:r>
        <w:rPr>
          <w:sz w:val="23"/>
        </w:rPr>
        <w:t>abili</w:t>
      </w:r>
      <w:r>
        <w:rPr>
          <w:sz w:val="21"/>
        </w:rPr>
        <w:t>ty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c</w:t>
      </w:r>
      <w:r>
        <w:rPr>
          <w:sz w:val="21"/>
        </w:rPr>
        <w:t>ons</w:t>
      </w:r>
      <w:r>
        <w:rPr>
          <w:sz w:val="23"/>
        </w:rPr>
        <w:t>i</w:t>
      </w:r>
      <w:r>
        <w:rPr>
          <w:sz w:val="21"/>
        </w:rPr>
        <w:t>st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c</w:t>
      </w:r>
      <w:r>
        <w:rPr>
          <w:sz w:val="21"/>
        </w:rPr>
        <w:t>y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 a</w:t>
      </w:r>
      <w:r>
        <w:rPr>
          <w:sz w:val="21"/>
        </w:rPr>
        <w:t>u</w:t>
      </w:r>
      <w:r>
        <w:rPr>
          <w:sz w:val="23"/>
        </w:rPr>
        <w:t>di</w:t>
      </w:r>
      <w:r>
        <w:rPr>
          <w:sz w:val="21"/>
        </w:rPr>
        <w:t>t</w:t>
      </w:r>
      <w:r>
        <w:rPr>
          <w:sz w:val="23"/>
        </w:rPr>
        <w:t>abili</w:t>
      </w:r>
      <w:r>
        <w:rPr>
          <w:sz w:val="21"/>
        </w:rPr>
        <w:t>ty</w:t>
      </w:r>
      <w:r>
        <w:rPr>
          <w:sz w:val="22"/>
        </w:rPr>
        <w:t>.</w:t>
      </w:r>
    </w:p>
    <w:p w14:paraId="5C437F1D">
      <w:pPr>
        <w:pStyle w:val="5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266065</wp:posOffset>
                </wp:positionV>
                <wp:extent cx="6310630" cy="1778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49.55pt;margin-top:20.95pt;height:1.4pt;width:496.9pt;mso-position-horizontal-relative:page;mso-wrap-distance-bottom:0pt;mso-wrap-distance-top:0pt;z-index:-251644928;mso-width-relative:page;mso-height-relative:page;" fillcolor="#DFDFDF" filled="t" stroked="f" coordsize="6310630,17780" o:gfxdata="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7mW6&#10;1wAAAAkBAAAPAAAAAAAAAAEAIAAAACIAAABkcnMvZG93bnJldi54bWxQSwECFAAUAAAACACHTuJA&#10;w6dIkyICAADmBAAADgAAAAAAAAABACAAAAAmAQAAZHJzL2Uyb0RvYy54bWxQSwUGAAAAAAYABgBZ&#10;AQAAug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2FC42F">
      <w:pPr>
        <w:pStyle w:val="5"/>
        <w:spacing w:before="170"/>
        <w:rPr>
          <w:sz w:val="22"/>
        </w:rPr>
      </w:pPr>
    </w:p>
    <w:p w14:paraId="17F79D46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39" w:name="TACACS+ for Network Device Administratio"/>
      <w:bookmarkEnd w:id="39"/>
      <w:r>
        <w:rPr>
          <w:rFonts w:ascii="Arial"/>
          <w:b/>
          <w:spacing w:val="-2"/>
          <w:sz w:val="30"/>
        </w:rPr>
        <w:t>TACACS+</w:t>
      </w:r>
      <w:r>
        <w:rPr>
          <w:rFonts w:ascii="Arial"/>
          <w:b/>
          <w:spacing w:val="-10"/>
          <w:sz w:val="30"/>
        </w:rPr>
        <w:t xml:space="preserve"> </w:t>
      </w:r>
      <w:r>
        <w:rPr>
          <w:rFonts w:ascii="Arial"/>
          <w:b/>
          <w:spacing w:val="-2"/>
          <w:sz w:val="32"/>
        </w:rPr>
        <w:t>f</w:t>
      </w:r>
      <w:r>
        <w:rPr>
          <w:rFonts w:ascii="Arial"/>
          <w:b/>
          <w:spacing w:val="-2"/>
          <w:sz w:val="28"/>
        </w:rPr>
        <w:t>or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pacing w:val="-2"/>
          <w:sz w:val="30"/>
        </w:rPr>
        <w:t>N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twor</w:t>
      </w:r>
      <w:r>
        <w:rPr>
          <w:rFonts w:ascii="Arial"/>
          <w:b/>
          <w:spacing w:val="-2"/>
          <w:sz w:val="32"/>
        </w:rPr>
        <w:t>k</w:t>
      </w:r>
      <w:r>
        <w:rPr>
          <w:rFonts w:ascii="Arial"/>
          <w:b/>
          <w:spacing w:val="-26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D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v</w:t>
      </w:r>
      <w:r>
        <w:rPr>
          <w:rFonts w:ascii="Arial"/>
          <w:b/>
          <w:spacing w:val="-2"/>
          <w:sz w:val="32"/>
        </w:rPr>
        <w:t>ice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2"/>
          <w:sz w:val="32"/>
        </w:rPr>
        <w:t>d</w:t>
      </w:r>
      <w:r>
        <w:rPr>
          <w:rFonts w:ascii="Arial"/>
          <w:b/>
          <w:spacing w:val="-2"/>
          <w:sz w:val="28"/>
        </w:rPr>
        <w:t>m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n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str</w:t>
      </w:r>
      <w:r>
        <w:rPr>
          <w:rFonts w:ascii="Arial"/>
          <w:b/>
          <w:spacing w:val="-2"/>
          <w:sz w:val="32"/>
        </w:rPr>
        <w:t>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7CF753FC">
      <w:pPr>
        <w:spacing w:before="262" w:line="297" w:lineRule="auto"/>
        <w:ind w:left="141" w:right="1376" w:firstLine="0"/>
        <w:jc w:val="left"/>
        <w:rPr>
          <w:sz w:val="22"/>
        </w:rPr>
      </w:pPr>
      <w:r>
        <w:rPr>
          <w:sz w:val="22"/>
        </w:rPr>
        <w:t>TACACS+</w:t>
      </w:r>
      <w:r>
        <w:rPr>
          <w:spacing w:val="33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38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>to</w:t>
      </w:r>
      <w:r>
        <w:rPr>
          <w:spacing w:val="37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e</w:t>
      </w:r>
      <w:r>
        <w:rPr>
          <w:spacing w:val="30"/>
          <w:sz w:val="23"/>
        </w:rPr>
        <w:t xml:space="preserve"> </w:t>
      </w:r>
      <w:r>
        <w:rPr>
          <w:sz w:val="23"/>
        </w:rPr>
        <w:t>ad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str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e</w:t>
      </w:r>
      <w:r>
        <w:rPr>
          <w:spacing w:val="30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38"/>
          <w:sz w:val="21"/>
        </w:rPr>
        <w:t xml:space="preserve"> </w:t>
      </w:r>
      <w:r>
        <w:rPr>
          <w:sz w:val="21"/>
        </w:rPr>
        <w:t>to</w:t>
      </w:r>
      <w:r>
        <w:rPr>
          <w:spacing w:val="37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ical</w:t>
      </w:r>
      <w:r>
        <w:rPr>
          <w:spacing w:val="40"/>
          <w:sz w:val="23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 de</w:t>
      </w:r>
      <w:r>
        <w:rPr>
          <w:sz w:val="21"/>
        </w:rPr>
        <w:t>v</w:t>
      </w:r>
      <w:r>
        <w:rPr>
          <w:sz w:val="23"/>
        </w:rPr>
        <w:t>ice</w:t>
      </w:r>
      <w:r>
        <w:rPr>
          <w:sz w:val="21"/>
        </w:rPr>
        <w:t>s su</w:t>
      </w:r>
      <w:r>
        <w:rPr>
          <w:sz w:val="23"/>
        </w:rPr>
        <w:t>ch a</w:t>
      </w:r>
      <w:r>
        <w:rPr>
          <w:sz w:val="21"/>
        </w:rPr>
        <w:t>s rout</w:t>
      </w:r>
      <w:r>
        <w:rPr>
          <w:sz w:val="23"/>
        </w:rPr>
        <w:t>e</w:t>
      </w:r>
      <w:r>
        <w:rPr>
          <w:sz w:val="21"/>
        </w:rPr>
        <w:t>rs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sw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che</w:t>
      </w:r>
      <w:r>
        <w:rPr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 xml:space="preserve">d </w:t>
      </w:r>
      <w:r>
        <w:rPr>
          <w:sz w:val="21"/>
        </w:rPr>
        <w:t>t</w:t>
      </w:r>
      <w:r>
        <w:rPr>
          <w:sz w:val="23"/>
        </w:rPr>
        <w:t>he 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z w:val="22"/>
        </w:rPr>
        <w:t>.</w:t>
      </w:r>
    </w:p>
    <w:p w14:paraId="55A4BEA8">
      <w:pPr>
        <w:spacing w:before="199"/>
        <w:ind w:left="141" w:right="0" w:firstLine="0"/>
        <w:jc w:val="left"/>
        <w:rPr>
          <w:rFonts w:ascii="Arial"/>
          <w:b/>
          <w:sz w:val="25"/>
        </w:rPr>
      </w:pPr>
      <w:bookmarkStart w:id="40" w:name="Implementation Details"/>
      <w:bookmarkEnd w:id="40"/>
      <w:r>
        <w:rPr>
          <w:rFonts w:ascii="Arial"/>
          <w:b/>
          <w:spacing w:val="2"/>
          <w:sz w:val="27"/>
        </w:rPr>
        <w:t>I</w:t>
      </w:r>
      <w:r>
        <w:rPr>
          <w:rFonts w:ascii="Arial"/>
          <w:b/>
          <w:spacing w:val="2"/>
          <w:sz w:val="25"/>
        </w:rPr>
        <w:t>mp</w:t>
      </w:r>
      <w:r>
        <w:rPr>
          <w:rFonts w:ascii="Arial"/>
          <w:b/>
          <w:spacing w:val="2"/>
          <w:sz w:val="28"/>
        </w:rPr>
        <w:t>le</w:t>
      </w:r>
      <w:r>
        <w:rPr>
          <w:rFonts w:ascii="Arial"/>
          <w:b/>
          <w:spacing w:val="2"/>
          <w:sz w:val="25"/>
        </w:rPr>
        <w:t>m</w:t>
      </w:r>
      <w:r>
        <w:rPr>
          <w:rFonts w:ascii="Arial"/>
          <w:b/>
          <w:spacing w:val="2"/>
          <w:sz w:val="28"/>
        </w:rPr>
        <w:t>e</w:t>
      </w:r>
      <w:r>
        <w:rPr>
          <w:rFonts w:ascii="Arial"/>
          <w:b/>
          <w:spacing w:val="2"/>
          <w:sz w:val="25"/>
        </w:rPr>
        <w:t>nt</w:t>
      </w:r>
      <w:r>
        <w:rPr>
          <w:rFonts w:ascii="Arial"/>
          <w:b/>
          <w:spacing w:val="2"/>
          <w:sz w:val="28"/>
        </w:rPr>
        <w:t>a</w:t>
      </w:r>
      <w:r>
        <w:rPr>
          <w:rFonts w:ascii="Arial"/>
          <w:b/>
          <w:spacing w:val="2"/>
          <w:sz w:val="25"/>
        </w:rPr>
        <w:t>t</w:t>
      </w:r>
      <w:r>
        <w:rPr>
          <w:rFonts w:ascii="Arial"/>
          <w:b/>
          <w:spacing w:val="2"/>
          <w:sz w:val="28"/>
        </w:rPr>
        <w:t>i</w:t>
      </w:r>
      <w:r>
        <w:rPr>
          <w:rFonts w:ascii="Arial"/>
          <w:b/>
          <w:spacing w:val="2"/>
          <w:sz w:val="25"/>
        </w:rPr>
        <w:t>on</w:t>
      </w:r>
      <w:r>
        <w:rPr>
          <w:rFonts w:ascii="Arial"/>
          <w:b/>
          <w:spacing w:val="67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D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t</w:t>
      </w:r>
      <w:r>
        <w:rPr>
          <w:rFonts w:ascii="Arial"/>
          <w:b/>
          <w:spacing w:val="-2"/>
          <w:sz w:val="28"/>
        </w:rPr>
        <w:t>ail</w:t>
      </w:r>
      <w:r>
        <w:rPr>
          <w:rFonts w:ascii="Arial"/>
          <w:b/>
          <w:spacing w:val="-2"/>
          <w:sz w:val="25"/>
        </w:rPr>
        <w:t>s</w:t>
      </w:r>
    </w:p>
    <w:p w14:paraId="02D057B4">
      <w:pPr>
        <w:pStyle w:val="5"/>
        <w:spacing w:before="45"/>
        <w:rPr>
          <w:rFonts w:ascii="Arial"/>
          <w:b/>
          <w:sz w:val="22"/>
        </w:rPr>
      </w:pPr>
    </w:p>
    <w:p w14:paraId="6A9F55C5">
      <w:pPr>
        <w:pStyle w:val="7"/>
        <w:numPr>
          <w:ilvl w:val="0"/>
          <w:numId w:val="9"/>
        </w:numPr>
        <w:tabs>
          <w:tab w:val="left" w:pos="554"/>
        </w:tabs>
        <w:spacing w:before="0" w:after="0" w:line="297" w:lineRule="auto"/>
        <w:ind w:left="554" w:right="2112" w:hanging="236"/>
        <w:jc w:val="left"/>
        <w:rPr>
          <w:sz w:val="22"/>
        </w:rPr>
      </w:pPr>
      <w:r>
        <w:rPr>
          <w:w w:val="105"/>
          <w:sz w:val="22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de</w:t>
      </w:r>
      <w:r>
        <w:rPr>
          <w:w w:val="105"/>
          <w:sz w:val="21"/>
        </w:rPr>
        <w:t>v</w:t>
      </w:r>
      <w:r>
        <w:rPr>
          <w:w w:val="105"/>
          <w:sz w:val="23"/>
        </w:rPr>
        <w:t>ice</w:t>
      </w:r>
      <w:r>
        <w:rPr>
          <w:w w:val="105"/>
          <w:sz w:val="21"/>
        </w:rPr>
        <w:t xml:space="preserve">s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</w:t>
      </w:r>
      <w:r>
        <w:rPr>
          <w:w w:val="105"/>
          <w:sz w:val="23"/>
        </w:rPr>
        <w:t>fig</w:t>
      </w:r>
      <w:r>
        <w:rPr>
          <w:w w:val="105"/>
          <w:sz w:val="21"/>
        </w:rPr>
        <w:t>ur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 xml:space="preserve">to </w:t>
      </w:r>
      <w:r>
        <w:rPr>
          <w:w w:val="105"/>
          <w:sz w:val="23"/>
        </w:rPr>
        <w:t>f</w:t>
      </w:r>
      <w:r>
        <w:rPr>
          <w:w w:val="105"/>
          <w:sz w:val="21"/>
        </w:rPr>
        <w:t>orw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d l</w:t>
      </w:r>
      <w:r>
        <w:rPr>
          <w:w w:val="105"/>
          <w:sz w:val="21"/>
        </w:rPr>
        <w:t>o</w:t>
      </w:r>
      <w:r>
        <w:rPr>
          <w:w w:val="105"/>
          <w:sz w:val="23"/>
        </w:rPr>
        <w:t>gi</w:t>
      </w:r>
      <w:r>
        <w:rPr>
          <w:w w:val="105"/>
          <w:sz w:val="21"/>
        </w:rPr>
        <w:t>n r</w:t>
      </w:r>
      <w:r>
        <w:rPr>
          <w:w w:val="105"/>
          <w:sz w:val="23"/>
        </w:rPr>
        <w:t>e</w:t>
      </w:r>
      <w:r>
        <w:rPr>
          <w:w w:val="105"/>
          <w:sz w:val="21"/>
        </w:rPr>
        <w:t>qu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sts to </w:t>
      </w:r>
      <w:r>
        <w:rPr>
          <w:w w:val="105"/>
          <w:sz w:val="23"/>
        </w:rPr>
        <w:t>a ce</w:t>
      </w:r>
      <w:r>
        <w:rPr>
          <w:w w:val="105"/>
          <w:sz w:val="21"/>
        </w:rPr>
        <w:t>ntr</w:t>
      </w:r>
      <w:r>
        <w:rPr>
          <w:w w:val="105"/>
          <w:sz w:val="23"/>
        </w:rPr>
        <w:t>ali</w:t>
      </w:r>
      <w:r>
        <w:rPr>
          <w:w w:val="105"/>
          <w:sz w:val="21"/>
        </w:rPr>
        <w:t>z</w:t>
      </w:r>
      <w:r>
        <w:rPr>
          <w:w w:val="105"/>
          <w:sz w:val="23"/>
        </w:rPr>
        <w:t xml:space="preserve">ed </w:t>
      </w:r>
      <w:r>
        <w:rPr>
          <w:w w:val="105"/>
          <w:sz w:val="22"/>
        </w:rPr>
        <w:t xml:space="preserve">TACACS+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2"/>
        </w:rPr>
        <w:t>.</w:t>
      </w:r>
    </w:p>
    <w:p w14:paraId="133FB1D3">
      <w:pPr>
        <w:pStyle w:val="7"/>
        <w:numPr>
          <w:ilvl w:val="0"/>
          <w:numId w:val="9"/>
        </w:numPr>
        <w:tabs>
          <w:tab w:val="left" w:pos="554"/>
        </w:tabs>
        <w:spacing w:before="26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L</w:t>
      </w:r>
      <w:r>
        <w:rPr>
          <w:sz w:val="21"/>
        </w:rPr>
        <w:t>o</w:t>
      </w:r>
      <w:r>
        <w:rPr>
          <w:sz w:val="23"/>
        </w:rPr>
        <w:t>cal</w:t>
      </w:r>
      <w:r>
        <w:rPr>
          <w:spacing w:val="32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16"/>
          <w:sz w:val="21"/>
        </w:rPr>
        <w:t xml:space="preserve"> </w:t>
      </w:r>
      <w:r>
        <w:rPr>
          <w:sz w:val="23"/>
        </w:rPr>
        <w:t>acc</w:t>
      </w:r>
      <w:r>
        <w:rPr>
          <w:sz w:val="21"/>
        </w:rPr>
        <w:t>ounts</w:t>
      </w:r>
      <w:r>
        <w:rPr>
          <w:spacing w:val="2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13"/>
          <w:sz w:val="23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t</w:t>
      </w:r>
      <w:r>
        <w:rPr>
          <w:sz w:val="23"/>
        </w:rPr>
        <w:t>ai</w:t>
      </w:r>
      <w:r>
        <w:rPr>
          <w:sz w:val="21"/>
        </w:rPr>
        <w:t>n</w:t>
      </w:r>
      <w:r>
        <w:rPr>
          <w:sz w:val="23"/>
        </w:rPr>
        <w:t>ed</w:t>
      </w:r>
      <w:r>
        <w:rPr>
          <w:spacing w:val="21"/>
          <w:sz w:val="23"/>
        </w:rPr>
        <w:t xml:space="preserve"> </w:t>
      </w:r>
      <w:r>
        <w:rPr>
          <w:sz w:val="21"/>
        </w:rPr>
        <w:t>on</w:t>
      </w:r>
      <w:r>
        <w:rPr>
          <w:sz w:val="23"/>
        </w:rPr>
        <w:t>l</w:t>
      </w:r>
      <w:r>
        <w:rPr>
          <w:sz w:val="21"/>
        </w:rPr>
        <w:t>y</w:t>
      </w:r>
      <w:r>
        <w:rPr>
          <w:spacing w:val="12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s</w:t>
      </w:r>
      <w:r>
        <w:rPr>
          <w:spacing w:val="20"/>
          <w:sz w:val="21"/>
        </w:rPr>
        <w:t xml:space="preserve"> </w:t>
      </w:r>
      <w:r>
        <w:rPr>
          <w:sz w:val="23"/>
        </w:rPr>
        <w:t>a</w:t>
      </w:r>
      <w:r>
        <w:rPr>
          <w:spacing w:val="20"/>
          <w:sz w:val="23"/>
        </w:rPr>
        <w:t xml:space="preserve"> </w:t>
      </w:r>
      <w:r>
        <w:rPr>
          <w:sz w:val="23"/>
        </w:rPr>
        <w:t>fallback</w:t>
      </w:r>
      <w:r>
        <w:rPr>
          <w:spacing w:val="5"/>
          <w:sz w:val="23"/>
        </w:rPr>
        <w:t xml:space="preserve"> 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echa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sm</w:t>
      </w:r>
      <w:r>
        <w:rPr>
          <w:spacing w:val="-2"/>
          <w:sz w:val="22"/>
        </w:rPr>
        <w:t>.</w:t>
      </w:r>
    </w:p>
    <w:p w14:paraId="4D26E5E3">
      <w:pPr>
        <w:pStyle w:val="7"/>
        <w:numPr>
          <w:ilvl w:val="0"/>
          <w:numId w:val="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w w:val="105"/>
          <w:sz w:val="23"/>
        </w:rPr>
        <w:t>d</w:t>
      </w:r>
      <w:r>
        <w:rPr>
          <w:w w:val="105"/>
          <w:sz w:val="21"/>
        </w:rPr>
        <w:t>m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i</w:t>
      </w:r>
      <w:r>
        <w:rPr>
          <w:w w:val="105"/>
          <w:sz w:val="21"/>
        </w:rPr>
        <w:t>str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v</w:t>
      </w:r>
      <w:r>
        <w:rPr>
          <w:w w:val="105"/>
          <w:sz w:val="23"/>
        </w:rPr>
        <w:t>e acce</w:t>
      </w:r>
      <w:r>
        <w:rPr>
          <w:w w:val="105"/>
          <w:sz w:val="21"/>
        </w:rPr>
        <w:t>ss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str</w:t>
      </w:r>
      <w:r>
        <w:rPr>
          <w:w w:val="105"/>
          <w:sz w:val="23"/>
        </w:rPr>
        <w:t>ic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1"/>
        </w:rPr>
        <w:t>m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age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nt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proto</w:t>
      </w:r>
      <w:r>
        <w:rPr>
          <w:w w:val="105"/>
          <w:sz w:val="23"/>
        </w:rPr>
        <w:t>c</w:t>
      </w:r>
      <w:r>
        <w:rPr>
          <w:w w:val="105"/>
          <w:sz w:val="21"/>
        </w:rPr>
        <w:t>o</w:t>
      </w:r>
      <w:r>
        <w:rPr>
          <w:w w:val="105"/>
          <w:sz w:val="23"/>
        </w:rPr>
        <w:t>l</w:t>
      </w:r>
      <w:r>
        <w:rPr>
          <w:w w:val="105"/>
          <w:sz w:val="21"/>
        </w:rPr>
        <w:t>s</w:t>
      </w:r>
      <w:r>
        <w:rPr>
          <w:spacing w:val="8"/>
          <w:w w:val="105"/>
          <w:sz w:val="21"/>
        </w:rPr>
        <w:t xml:space="preserve"> </w:t>
      </w:r>
      <w:r>
        <w:rPr>
          <w:spacing w:val="-2"/>
          <w:w w:val="105"/>
          <w:sz w:val="22"/>
        </w:rPr>
        <w:t>(SSH).</w:t>
      </w:r>
    </w:p>
    <w:p w14:paraId="379989D2">
      <w:pPr>
        <w:pStyle w:val="7"/>
        <w:spacing w:after="0" w:line="240" w:lineRule="auto"/>
        <w:jc w:val="left"/>
        <w:rPr>
          <w:sz w:val="22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36675D7A">
      <w:pPr>
        <w:spacing w:before="85"/>
        <w:ind w:left="141" w:right="0" w:firstLine="0"/>
        <w:jc w:val="left"/>
        <w:rPr>
          <w:rFonts w:ascii="Arial"/>
          <w:b/>
          <w:sz w:val="25"/>
        </w:rPr>
      </w:pPr>
      <w:bookmarkStart w:id="41" w:name="Security Benefits"/>
      <w:bookmarkEnd w:id="41"/>
      <w:r>
        <w:rPr>
          <w:rFonts w:ascii="Arial"/>
          <w:b/>
          <w:sz w:val="27"/>
        </w:rPr>
        <w:t>S</w:t>
      </w:r>
      <w:r>
        <w:rPr>
          <w:rFonts w:ascii="Arial"/>
          <w:b/>
          <w:sz w:val="28"/>
        </w:rPr>
        <w:t>ec</w:t>
      </w:r>
      <w:r>
        <w:rPr>
          <w:rFonts w:ascii="Arial"/>
          <w:b/>
          <w:sz w:val="25"/>
        </w:rPr>
        <w:t>ur</w:t>
      </w:r>
      <w:r>
        <w:rPr>
          <w:rFonts w:ascii="Arial"/>
          <w:b/>
          <w:sz w:val="28"/>
        </w:rPr>
        <w:t>i</w:t>
      </w:r>
      <w:r>
        <w:rPr>
          <w:rFonts w:ascii="Arial"/>
          <w:b/>
          <w:sz w:val="25"/>
        </w:rPr>
        <w:t>ty</w:t>
      </w:r>
      <w:r>
        <w:rPr>
          <w:rFonts w:ascii="Arial"/>
          <w:b/>
          <w:spacing w:val="28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B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n</w:t>
      </w:r>
      <w:r>
        <w:rPr>
          <w:rFonts w:ascii="Arial"/>
          <w:b/>
          <w:spacing w:val="-2"/>
          <w:sz w:val="28"/>
        </w:rPr>
        <w:t>efi</w:t>
      </w:r>
      <w:r>
        <w:rPr>
          <w:rFonts w:ascii="Arial"/>
          <w:b/>
          <w:spacing w:val="-2"/>
          <w:sz w:val="25"/>
        </w:rPr>
        <w:t>ts</w:t>
      </w:r>
    </w:p>
    <w:p w14:paraId="4821245B">
      <w:pPr>
        <w:pStyle w:val="5"/>
        <w:spacing w:before="45"/>
        <w:rPr>
          <w:rFonts w:ascii="Arial"/>
          <w:b/>
          <w:sz w:val="22"/>
        </w:rPr>
      </w:pPr>
    </w:p>
    <w:p w14:paraId="1F7097C6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C</w:t>
      </w:r>
      <w:r>
        <w:rPr>
          <w:sz w:val="23"/>
        </w:rPr>
        <w:t>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3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ede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pacing w:val="44"/>
          <w:sz w:val="23"/>
        </w:rPr>
        <w:t xml:space="preserve"> 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age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</w:t>
      </w:r>
    </w:p>
    <w:p w14:paraId="1027FC00">
      <w:pPr>
        <w:pStyle w:val="7"/>
        <w:numPr>
          <w:ilvl w:val="0"/>
          <w:numId w:val="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R</w:t>
      </w:r>
      <w:r>
        <w:rPr>
          <w:sz w:val="21"/>
        </w:rPr>
        <w:t>o</w:t>
      </w:r>
      <w:r>
        <w:rPr>
          <w:sz w:val="23"/>
        </w:rPr>
        <w:t>le</w:t>
      </w:r>
      <w:r>
        <w:rPr>
          <w:sz w:val="22"/>
        </w:rPr>
        <w:t>-</w:t>
      </w:r>
      <w:r>
        <w:rPr>
          <w:sz w:val="23"/>
        </w:rPr>
        <w:t>ba</w:t>
      </w:r>
      <w:r>
        <w:rPr>
          <w:sz w:val="21"/>
        </w:rPr>
        <w:t>s</w:t>
      </w:r>
      <w:r>
        <w:rPr>
          <w:sz w:val="23"/>
        </w:rPr>
        <w:t>ed</w:t>
      </w:r>
      <w:r>
        <w:rPr>
          <w:spacing w:val="36"/>
          <w:sz w:val="23"/>
        </w:rPr>
        <w:t xml:space="preserve"> </w:t>
      </w:r>
      <w:r>
        <w:rPr>
          <w:sz w:val="21"/>
        </w:rPr>
        <w:t>pr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ilege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f</w:t>
      </w:r>
      <w:r>
        <w:rPr>
          <w:spacing w:val="-2"/>
          <w:sz w:val="21"/>
        </w:rPr>
        <w:t>or</w:t>
      </w:r>
      <w:r>
        <w:rPr>
          <w:spacing w:val="-2"/>
          <w:sz w:val="23"/>
        </w:rPr>
        <w:t>ce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</w:t>
      </w:r>
    </w:p>
    <w:p w14:paraId="119726E3">
      <w:pPr>
        <w:pStyle w:val="7"/>
        <w:numPr>
          <w:ilvl w:val="0"/>
          <w:numId w:val="9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</w:t>
      </w:r>
      <w:r>
        <w:rPr>
          <w:sz w:val="23"/>
        </w:rPr>
        <w:t>di</w:t>
      </w:r>
      <w:r>
        <w:rPr>
          <w:sz w:val="21"/>
        </w:rPr>
        <w:t>v</w:t>
      </w:r>
      <w:r>
        <w:rPr>
          <w:sz w:val="23"/>
        </w:rPr>
        <w:t>id</w:t>
      </w:r>
      <w:r>
        <w:rPr>
          <w:sz w:val="21"/>
        </w:rPr>
        <w:t>u</w:t>
      </w:r>
      <w:r>
        <w:rPr>
          <w:sz w:val="23"/>
        </w:rPr>
        <w:t>al</w:t>
      </w:r>
      <w:r>
        <w:rPr>
          <w:spacing w:val="80"/>
          <w:sz w:val="23"/>
        </w:rPr>
        <w:t xml:space="preserve"> </w:t>
      </w:r>
      <w:r>
        <w:rPr>
          <w:sz w:val="23"/>
        </w:rPr>
        <w:t>ad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str</w:t>
      </w:r>
      <w:r>
        <w:rPr>
          <w:sz w:val="23"/>
        </w:rPr>
        <w:t>a</w:t>
      </w:r>
      <w:r>
        <w:rPr>
          <w:sz w:val="21"/>
        </w:rPr>
        <w:t>tor</w:t>
      </w:r>
      <w:r>
        <w:rPr>
          <w:spacing w:val="53"/>
          <w:sz w:val="21"/>
        </w:rPr>
        <w:t xml:space="preserve"> </w:t>
      </w:r>
      <w:r>
        <w:rPr>
          <w:spacing w:val="-2"/>
          <w:sz w:val="23"/>
        </w:rPr>
        <w:t>acc</w:t>
      </w:r>
      <w:r>
        <w:rPr>
          <w:spacing w:val="-2"/>
          <w:sz w:val="21"/>
        </w:rPr>
        <w:t>ount</w:t>
      </w:r>
      <w:r>
        <w:rPr>
          <w:spacing w:val="-2"/>
          <w:sz w:val="23"/>
        </w:rPr>
        <w:t>abili</w:t>
      </w:r>
      <w:r>
        <w:rPr>
          <w:spacing w:val="-2"/>
          <w:sz w:val="21"/>
        </w:rPr>
        <w:t>ty</w:t>
      </w:r>
    </w:p>
    <w:p w14:paraId="0D91D753">
      <w:pPr>
        <w:pStyle w:val="7"/>
        <w:numPr>
          <w:ilvl w:val="0"/>
          <w:numId w:val="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R</w:t>
      </w:r>
      <w:r>
        <w:rPr>
          <w:sz w:val="23"/>
        </w:rPr>
        <w:t>ed</w:t>
      </w:r>
      <w:r>
        <w:rPr>
          <w:sz w:val="21"/>
        </w:rPr>
        <w:t>u</w:t>
      </w:r>
      <w:r>
        <w:rPr>
          <w:sz w:val="23"/>
        </w:rPr>
        <w:t>ced</w:t>
      </w:r>
      <w:r>
        <w:rPr>
          <w:spacing w:val="25"/>
          <w:sz w:val="23"/>
        </w:rPr>
        <w:t xml:space="preserve"> 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k</w:t>
      </w:r>
      <w:r>
        <w:rPr>
          <w:spacing w:val="9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22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ha</w:t>
      </w:r>
      <w:r>
        <w:rPr>
          <w:sz w:val="21"/>
        </w:rPr>
        <w:t>r</w:t>
      </w:r>
      <w:r>
        <w:rPr>
          <w:sz w:val="23"/>
        </w:rPr>
        <w:t>ed</w:t>
      </w:r>
      <w:r>
        <w:rPr>
          <w:spacing w:val="25"/>
          <w:sz w:val="23"/>
        </w:rPr>
        <w:t xml:space="preserve"> </w:t>
      </w:r>
      <w:r>
        <w:rPr>
          <w:sz w:val="21"/>
        </w:rPr>
        <w:t>or</w:t>
      </w:r>
      <w:r>
        <w:rPr>
          <w:spacing w:val="21"/>
          <w:sz w:val="21"/>
        </w:rPr>
        <w:t xml:space="preserve"> </w:t>
      </w:r>
      <w:r>
        <w:rPr>
          <w:sz w:val="21"/>
        </w:rPr>
        <w:t>unm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aged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ede</w:t>
      </w:r>
      <w:r>
        <w:rPr>
          <w:spacing w:val="-2"/>
          <w:sz w:val="21"/>
        </w:rPr>
        <w:t>nt</w:t>
      </w:r>
      <w:r>
        <w:rPr>
          <w:spacing w:val="-2"/>
          <w:sz w:val="23"/>
        </w:rPr>
        <w:t>ial</w:t>
      </w:r>
      <w:r>
        <w:rPr>
          <w:spacing w:val="-2"/>
          <w:sz w:val="21"/>
        </w:rPr>
        <w:t>s</w:t>
      </w:r>
    </w:p>
    <w:p w14:paraId="5E5FAA6B">
      <w:pPr>
        <w:pStyle w:val="5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176530</wp:posOffset>
            </wp:positionV>
            <wp:extent cx="6322695" cy="332613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433" cy="332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3695700</wp:posOffset>
            </wp:positionV>
            <wp:extent cx="6320155" cy="356806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907" cy="3567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723FA">
      <w:pPr>
        <w:pStyle w:val="5"/>
        <w:spacing w:before="49"/>
        <w:rPr>
          <w:sz w:val="20"/>
        </w:rPr>
      </w:pPr>
    </w:p>
    <w:p w14:paraId="5B0C5F1C">
      <w:pPr>
        <w:pStyle w:val="5"/>
        <w:rPr>
          <w:sz w:val="20"/>
        </w:rPr>
      </w:pPr>
    </w:p>
    <w:p w14:paraId="1503257E">
      <w:pPr>
        <w:pStyle w:val="5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186055</wp:posOffset>
                </wp:positionV>
                <wp:extent cx="6310630" cy="17780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49.55pt;margin-top:14.65pt;height:1.4pt;width:496.9pt;mso-position-horizontal-relative:page;mso-wrap-distance-bottom:0pt;mso-wrap-distance-top:0pt;z-index:-251642880;mso-width-relative:page;mso-height-relative:page;" fillcolor="#DFDFDF" filled="t" stroked="f" coordsize="6310630,17780" o:gfxdata="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y+&#10;bAfXAAAACQEAAA8AAAAAAAAAAQAgAAAAIgAAAGRycy9kb3ducmV2LnhtbFBLAQIUABQAAAAIAIdO&#10;4kCtEDR2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E24815">
      <w:pPr>
        <w:pStyle w:val="5"/>
        <w:spacing w:before="170"/>
        <w:rPr>
          <w:sz w:val="22"/>
        </w:rPr>
      </w:pPr>
    </w:p>
    <w:p w14:paraId="08C27707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42" w:name="RADIUS for Wireless Authentication"/>
      <w:bookmarkEnd w:id="42"/>
      <w:r>
        <w:rPr>
          <w:rFonts w:ascii="Arial"/>
          <w:b/>
          <w:sz w:val="30"/>
        </w:rPr>
        <w:t>RADI</w:t>
      </w:r>
      <w:r>
        <w:rPr>
          <w:rFonts w:ascii="Arial"/>
          <w:b/>
          <w:sz w:val="29"/>
        </w:rPr>
        <w:t>U</w:t>
      </w:r>
      <w:r>
        <w:rPr>
          <w:rFonts w:ascii="Arial"/>
          <w:b/>
          <w:sz w:val="30"/>
        </w:rPr>
        <w:t>S</w:t>
      </w:r>
      <w:r>
        <w:rPr>
          <w:rFonts w:ascii="Arial"/>
          <w:b/>
          <w:spacing w:val="-18"/>
          <w:sz w:val="30"/>
        </w:rPr>
        <w:t xml:space="preserve"> </w:t>
      </w:r>
      <w:r>
        <w:rPr>
          <w:rFonts w:ascii="Arial"/>
          <w:b/>
          <w:sz w:val="32"/>
        </w:rPr>
        <w:t>f</w:t>
      </w:r>
      <w:r>
        <w:rPr>
          <w:rFonts w:ascii="Arial"/>
          <w:b/>
          <w:sz w:val="28"/>
        </w:rPr>
        <w:t>or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9"/>
        </w:rPr>
        <w:t>W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ele</w:t>
      </w:r>
      <w:r>
        <w:rPr>
          <w:rFonts w:ascii="Arial"/>
          <w:b/>
          <w:sz w:val="28"/>
        </w:rPr>
        <w:t>ss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2"/>
          <w:sz w:val="28"/>
        </w:rPr>
        <w:t>ut</w:t>
      </w:r>
      <w:r>
        <w:rPr>
          <w:rFonts w:ascii="Arial"/>
          <w:b/>
          <w:spacing w:val="-2"/>
          <w:sz w:val="32"/>
        </w:rPr>
        <w:t>he</w:t>
      </w:r>
      <w:r>
        <w:rPr>
          <w:rFonts w:ascii="Arial"/>
          <w:b/>
          <w:spacing w:val="-2"/>
          <w:sz w:val="28"/>
        </w:rPr>
        <w:t>nt</w:t>
      </w:r>
      <w:r>
        <w:rPr>
          <w:rFonts w:ascii="Arial"/>
          <w:b/>
          <w:spacing w:val="-2"/>
          <w:sz w:val="32"/>
        </w:rPr>
        <w:t>ica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053877F9">
      <w:pPr>
        <w:spacing w:before="262" w:line="297" w:lineRule="auto"/>
        <w:ind w:left="141" w:right="2186" w:firstLine="0"/>
        <w:jc w:val="left"/>
        <w:rPr>
          <w:sz w:val="22"/>
        </w:rPr>
      </w:pPr>
      <w:r>
        <w:rPr>
          <w:w w:val="105"/>
          <w:sz w:val="22"/>
        </w:rPr>
        <w:t xml:space="preserve">RADIUS </w:t>
      </w:r>
      <w:r>
        <w:rPr>
          <w:w w:val="105"/>
          <w:sz w:val="23"/>
        </w:rPr>
        <w:t>i</w:t>
      </w:r>
      <w:r>
        <w:rPr>
          <w:w w:val="105"/>
          <w:sz w:val="21"/>
        </w:rPr>
        <w:t>s us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 xml:space="preserve">to </w:t>
      </w:r>
      <w:r>
        <w:rPr>
          <w:w w:val="105"/>
          <w:sz w:val="23"/>
        </w:rPr>
        <w:t>a</w:t>
      </w:r>
      <w:r>
        <w:rPr>
          <w:w w:val="105"/>
          <w:sz w:val="21"/>
        </w:rPr>
        <w:t>ut</w:t>
      </w:r>
      <w:r>
        <w:rPr>
          <w:w w:val="105"/>
          <w:sz w:val="23"/>
        </w:rPr>
        <w:t>he</w:t>
      </w:r>
      <w:r>
        <w:rPr>
          <w:w w:val="105"/>
          <w:sz w:val="21"/>
        </w:rPr>
        <w:t>nt</w:t>
      </w:r>
      <w:r>
        <w:rPr>
          <w:w w:val="105"/>
          <w:sz w:val="23"/>
        </w:rPr>
        <w:t>ica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rs </w:t>
      </w:r>
      <w:r>
        <w:rPr>
          <w:w w:val="105"/>
          <w:sz w:val="23"/>
        </w:rPr>
        <w:t>c</w:t>
      </w:r>
      <w:r>
        <w:rPr>
          <w:w w:val="105"/>
          <w:sz w:val="21"/>
        </w:rPr>
        <w:t>onn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1"/>
        </w:rPr>
        <w:t>to t</w:t>
      </w:r>
      <w:r>
        <w:rPr>
          <w:w w:val="105"/>
          <w:sz w:val="23"/>
        </w:rPr>
        <w:t>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orpor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ele</w:t>
      </w:r>
      <w:r>
        <w:rPr>
          <w:w w:val="105"/>
          <w:sz w:val="21"/>
        </w:rPr>
        <w:t>ss 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 xml:space="preserve">k </w:t>
      </w:r>
      <w:r>
        <w:rPr>
          <w:w w:val="105"/>
          <w:sz w:val="21"/>
        </w:rPr>
        <w:t>us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2"/>
        </w:rPr>
        <w:t>WPA2-E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rpr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2"/>
        </w:rPr>
        <w:t>.</w:t>
      </w:r>
    </w:p>
    <w:p w14:paraId="6B39E263">
      <w:pPr>
        <w:spacing w:after="0" w:line="297" w:lineRule="auto"/>
        <w:jc w:val="left"/>
        <w:rPr>
          <w:sz w:val="22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42AF0378">
      <w:pPr>
        <w:spacing w:before="85"/>
        <w:ind w:left="141" w:right="0" w:firstLine="0"/>
        <w:jc w:val="left"/>
        <w:rPr>
          <w:rFonts w:ascii="Arial"/>
          <w:b/>
          <w:sz w:val="25"/>
        </w:rPr>
      </w:pPr>
      <w:bookmarkStart w:id="43" w:name="Implementation Details"/>
      <w:bookmarkEnd w:id="43"/>
      <w:r>
        <w:rPr>
          <w:rFonts w:ascii="Arial"/>
          <w:b/>
          <w:spacing w:val="2"/>
          <w:sz w:val="27"/>
        </w:rPr>
        <w:t>I</w:t>
      </w:r>
      <w:r>
        <w:rPr>
          <w:rFonts w:ascii="Arial"/>
          <w:b/>
          <w:spacing w:val="2"/>
          <w:sz w:val="25"/>
        </w:rPr>
        <w:t>mp</w:t>
      </w:r>
      <w:r>
        <w:rPr>
          <w:rFonts w:ascii="Arial"/>
          <w:b/>
          <w:spacing w:val="2"/>
          <w:sz w:val="28"/>
        </w:rPr>
        <w:t>le</w:t>
      </w:r>
      <w:r>
        <w:rPr>
          <w:rFonts w:ascii="Arial"/>
          <w:b/>
          <w:spacing w:val="2"/>
          <w:sz w:val="25"/>
        </w:rPr>
        <w:t>m</w:t>
      </w:r>
      <w:r>
        <w:rPr>
          <w:rFonts w:ascii="Arial"/>
          <w:b/>
          <w:spacing w:val="2"/>
          <w:sz w:val="28"/>
        </w:rPr>
        <w:t>e</w:t>
      </w:r>
      <w:r>
        <w:rPr>
          <w:rFonts w:ascii="Arial"/>
          <w:b/>
          <w:spacing w:val="2"/>
          <w:sz w:val="25"/>
        </w:rPr>
        <w:t>nt</w:t>
      </w:r>
      <w:r>
        <w:rPr>
          <w:rFonts w:ascii="Arial"/>
          <w:b/>
          <w:spacing w:val="2"/>
          <w:sz w:val="28"/>
        </w:rPr>
        <w:t>a</w:t>
      </w:r>
      <w:r>
        <w:rPr>
          <w:rFonts w:ascii="Arial"/>
          <w:b/>
          <w:spacing w:val="2"/>
          <w:sz w:val="25"/>
        </w:rPr>
        <w:t>t</w:t>
      </w:r>
      <w:r>
        <w:rPr>
          <w:rFonts w:ascii="Arial"/>
          <w:b/>
          <w:spacing w:val="2"/>
          <w:sz w:val="28"/>
        </w:rPr>
        <w:t>i</w:t>
      </w:r>
      <w:r>
        <w:rPr>
          <w:rFonts w:ascii="Arial"/>
          <w:b/>
          <w:spacing w:val="2"/>
          <w:sz w:val="25"/>
        </w:rPr>
        <w:t>on</w:t>
      </w:r>
      <w:r>
        <w:rPr>
          <w:rFonts w:ascii="Arial"/>
          <w:b/>
          <w:spacing w:val="67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D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t</w:t>
      </w:r>
      <w:r>
        <w:rPr>
          <w:rFonts w:ascii="Arial"/>
          <w:b/>
          <w:spacing w:val="-2"/>
          <w:sz w:val="28"/>
        </w:rPr>
        <w:t>ail</w:t>
      </w:r>
      <w:r>
        <w:rPr>
          <w:rFonts w:ascii="Arial"/>
          <w:b/>
          <w:spacing w:val="-2"/>
          <w:sz w:val="25"/>
        </w:rPr>
        <w:t>s</w:t>
      </w:r>
    </w:p>
    <w:p w14:paraId="1ED1E4A7">
      <w:pPr>
        <w:pStyle w:val="5"/>
        <w:spacing w:before="45"/>
        <w:rPr>
          <w:rFonts w:ascii="Arial"/>
          <w:b/>
          <w:sz w:val="22"/>
        </w:rPr>
      </w:pPr>
    </w:p>
    <w:p w14:paraId="780FC986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>ss</w:t>
      </w:r>
      <w:r>
        <w:rPr>
          <w:spacing w:val="36"/>
          <w:sz w:val="21"/>
        </w:rPr>
        <w:t xml:space="preserve"> </w:t>
      </w:r>
      <w:r>
        <w:rPr>
          <w:sz w:val="23"/>
        </w:rPr>
        <w:t>clie</w:t>
      </w:r>
      <w:r>
        <w:rPr>
          <w:sz w:val="21"/>
        </w:rPr>
        <w:t>nts</w:t>
      </w:r>
      <w:r>
        <w:rPr>
          <w:spacing w:val="36"/>
          <w:sz w:val="21"/>
        </w:rPr>
        <w:t xml:space="preserve"> </w:t>
      </w:r>
      <w:r>
        <w:rPr>
          <w:sz w:val="21"/>
        </w:rPr>
        <w:t>su</w:t>
      </w:r>
      <w:r>
        <w:rPr>
          <w:sz w:val="23"/>
        </w:rPr>
        <w:t>b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ede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z w:val="21"/>
        </w:rPr>
        <w:t>s</w:t>
      </w:r>
      <w:r>
        <w:rPr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5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9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36"/>
          <w:sz w:val="21"/>
        </w:rPr>
        <w:t xml:space="preserve">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nt</w:t>
      </w:r>
      <w:r>
        <w:rPr>
          <w:spacing w:val="-2"/>
          <w:sz w:val="22"/>
        </w:rPr>
        <w:t>.</w:t>
      </w:r>
    </w:p>
    <w:p w14:paraId="4CC4F234">
      <w:pPr>
        <w:pStyle w:val="7"/>
        <w:numPr>
          <w:ilvl w:val="0"/>
          <w:numId w:val="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27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36"/>
          <w:sz w:val="21"/>
        </w:rPr>
        <w:t xml:space="preserve"> </w:t>
      </w:r>
      <w:r>
        <w:rPr>
          <w:sz w:val="21"/>
        </w:rPr>
        <w:t>po</w:t>
      </w:r>
      <w:r>
        <w:rPr>
          <w:sz w:val="23"/>
        </w:rPr>
        <w:t>i</w:t>
      </w:r>
      <w:r>
        <w:rPr>
          <w:sz w:val="21"/>
        </w:rPr>
        <w:t>nt</w:t>
      </w:r>
      <w:r>
        <w:rPr>
          <w:spacing w:val="39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orw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d</w:t>
      </w:r>
      <w:r>
        <w:rPr>
          <w:sz w:val="21"/>
        </w:rPr>
        <w:t>s</w:t>
      </w:r>
      <w:r>
        <w:rPr>
          <w:spacing w:val="35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2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qu</w:t>
      </w:r>
      <w:r>
        <w:rPr>
          <w:sz w:val="23"/>
        </w:rPr>
        <w:t>e</w:t>
      </w:r>
      <w:r>
        <w:rPr>
          <w:sz w:val="21"/>
        </w:rPr>
        <w:t>sts</w:t>
      </w:r>
      <w:r>
        <w:rPr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4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8"/>
          <w:sz w:val="23"/>
        </w:rPr>
        <w:t xml:space="preserve"> </w:t>
      </w:r>
      <w:r>
        <w:rPr>
          <w:sz w:val="22"/>
        </w:rPr>
        <w:t>RADIUS</w:t>
      </w:r>
      <w:r>
        <w:rPr>
          <w:spacing w:val="31"/>
          <w:sz w:val="22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</w:t>
      </w:r>
      <w:r>
        <w:rPr>
          <w:spacing w:val="-2"/>
          <w:sz w:val="22"/>
        </w:rPr>
        <w:t>.</w:t>
      </w:r>
    </w:p>
    <w:p w14:paraId="45049BEF">
      <w:pPr>
        <w:pStyle w:val="7"/>
        <w:numPr>
          <w:ilvl w:val="0"/>
          <w:numId w:val="9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A</w:t>
      </w:r>
      <w:r>
        <w:rPr>
          <w:sz w:val="23"/>
        </w:rPr>
        <w:t>cce</w:t>
      </w:r>
      <w:r>
        <w:rPr>
          <w:sz w:val="21"/>
        </w:rPr>
        <w:t>ss</w:t>
      </w:r>
      <w:r>
        <w:rPr>
          <w:spacing w:val="33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33"/>
          <w:sz w:val="21"/>
        </w:rPr>
        <w:t xml:space="preserve"> </w:t>
      </w:r>
      <w:r>
        <w:rPr>
          <w:sz w:val="23"/>
        </w:rPr>
        <w:t>g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36"/>
          <w:sz w:val="23"/>
        </w:rPr>
        <w:t xml:space="preserve"> </w:t>
      </w:r>
      <w:r>
        <w:rPr>
          <w:sz w:val="21"/>
        </w:rPr>
        <w:t>on</w:t>
      </w:r>
      <w:r>
        <w:rPr>
          <w:sz w:val="23"/>
        </w:rPr>
        <w:t>l</w:t>
      </w:r>
      <w:r>
        <w:rPr>
          <w:sz w:val="21"/>
        </w:rPr>
        <w:t>y</w:t>
      </w:r>
      <w:r>
        <w:rPr>
          <w:spacing w:val="25"/>
          <w:sz w:val="21"/>
        </w:rPr>
        <w:t xml:space="preserve"> </w:t>
      </w:r>
      <w:r>
        <w:rPr>
          <w:sz w:val="21"/>
        </w:rPr>
        <w:t>upon</w:t>
      </w:r>
      <w:r>
        <w:rPr>
          <w:spacing w:val="40"/>
          <w:sz w:val="21"/>
        </w:rPr>
        <w:t xml:space="preserve"> </w:t>
      </w:r>
      <w:r>
        <w:rPr>
          <w:sz w:val="21"/>
        </w:rPr>
        <w:t>su</w:t>
      </w:r>
      <w:r>
        <w:rPr>
          <w:sz w:val="23"/>
        </w:rPr>
        <w:t>cce</w:t>
      </w:r>
      <w:r>
        <w:rPr>
          <w:sz w:val="21"/>
        </w:rPr>
        <w:t>ss</w:t>
      </w:r>
      <w:r>
        <w:rPr>
          <w:sz w:val="23"/>
        </w:rPr>
        <w:t>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49"/>
          <w:sz w:val="23"/>
        </w:rPr>
        <w:t xml:space="preserve"> </w:t>
      </w:r>
      <w:r>
        <w:rPr>
          <w:spacing w:val="-2"/>
          <w:sz w:val="21"/>
        </w:rPr>
        <w:t>v</w:t>
      </w:r>
      <w:r>
        <w:rPr>
          <w:spacing w:val="-2"/>
          <w:sz w:val="23"/>
        </w:rPr>
        <w:t>alida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  <w:r>
        <w:rPr>
          <w:spacing w:val="-2"/>
          <w:sz w:val="22"/>
        </w:rPr>
        <w:t>.</w:t>
      </w:r>
    </w:p>
    <w:p w14:paraId="69CC878A">
      <w:pPr>
        <w:pStyle w:val="5"/>
        <w:spacing w:before="23"/>
        <w:rPr>
          <w:sz w:val="22"/>
        </w:rPr>
      </w:pPr>
    </w:p>
    <w:p w14:paraId="55F0EFED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44" w:name="Security Benefits"/>
      <w:bookmarkEnd w:id="44"/>
      <w:r>
        <w:rPr>
          <w:rFonts w:ascii="Arial"/>
          <w:b/>
          <w:sz w:val="27"/>
        </w:rPr>
        <w:t>S</w:t>
      </w:r>
      <w:r>
        <w:rPr>
          <w:rFonts w:ascii="Arial"/>
          <w:b/>
          <w:sz w:val="28"/>
        </w:rPr>
        <w:t>ec</w:t>
      </w:r>
      <w:r>
        <w:rPr>
          <w:rFonts w:ascii="Arial"/>
          <w:b/>
          <w:sz w:val="25"/>
        </w:rPr>
        <w:t>ur</w:t>
      </w:r>
      <w:r>
        <w:rPr>
          <w:rFonts w:ascii="Arial"/>
          <w:b/>
          <w:sz w:val="28"/>
        </w:rPr>
        <w:t>i</w:t>
      </w:r>
      <w:r>
        <w:rPr>
          <w:rFonts w:ascii="Arial"/>
          <w:b/>
          <w:sz w:val="25"/>
        </w:rPr>
        <w:t>ty</w:t>
      </w:r>
      <w:r>
        <w:rPr>
          <w:rFonts w:ascii="Arial"/>
          <w:b/>
          <w:spacing w:val="28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B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n</w:t>
      </w:r>
      <w:r>
        <w:rPr>
          <w:rFonts w:ascii="Arial"/>
          <w:b/>
          <w:spacing w:val="-2"/>
          <w:sz w:val="28"/>
        </w:rPr>
        <w:t>efi</w:t>
      </w:r>
      <w:r>
        <w:rPr>
          <w:rFonts w:ascii="Arial"/>
          <w:b/>
          <w:spacing w:val="-2"/>
          <w:sz w:val="25"/>
        </w:rPr>
        <w:t>ts</w:t>
      </w:r>
    </w:p>
    <w:p w14:paraId="67976F72">
      <w:pPr>
        <w:pStyle w:val="5"/>
        <w:spacing w:before="45"/>
        <w:rPr>
          <w:rFonts w:ascii="Arial"/>
          <w:b/>
          <w:sz w:val="22"/>
        </w:rPr>
      </w:pPr>
    </w:p>
    <w:p w14:paraId="7E5121A1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E</w:t>
      </w:r>
      <w:r>
        <w:rPr>
          <w:sz w:val="23"/>
        </w:rPr>
        <w:t>li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4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ha</w:t>
      </w:r>
      <w:r>
        <w:rPr>
          <w:sz w:val="21"/>
        </w:rPr>
        <w:t>r</w:t>
      </w:r>
      <w:r>
        <w:rPr>
          <w:sz w:val="23"/>
        </w:rPr>
        <w:t>ed</w:t>
      </w:r>
      <w:r>
        <w:rPr>
          <w:spacing w:val="27"/>
          <w:sz w:val="23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>ss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sswor</w:t>
      </w:r>
      <w:r>
        <w:rPr>
          <w:spacing w:val="-2"/>
          <w:sz w:val="23"/>
        </w:rPr>
        <w:t>d</w:t>
      </w:r>
      <w:r>
        <w:rPr>
          <w:spacing w:val="-2"/>
          <w:sz w:val="21"/>
        </w:rPr>
        <w:t>s</w:t>
      </w:r>
    </w:p>
    <w:p w14:paraId="66715DBA">
      <w:pPr>
        <w:pStyle w:val="7"/>
        <w:numPr>
          <w:ilvl w:val="0"/>
          <w:numId w:val="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E</w:t>
      </w:r>
      <w:r>
        <w:rPr>
          <w:sz w:val="21"/>
        </w:rPr>
        <w:t>n</w:t>
      </w:r>
      <w:r>
        <w:rPr>
          <w:sz w:val="23"/>
        </w:rPr>
        <w:t>able</w:t>
      </w:r>
      <w:r>
        <w:rPr>
          <w:sz w:val="21"/>
        </w:rPr>
        <w:t>s</w:t>
      </w:r>
      <w:r>
        <w:rPr>
          <w:spacing w:val="38"/>
          <w:sz w:val="21"/>
        </w:rPr>
        <w:t xml:space="preserve"> </w:t>
      </w:r>
      <w:r>
        <w:rPr>
          <w:sz w:val="21"/>
        </w:rPr>
        <w:t>p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2"/>
        </w:rPr>
        <w:t>-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34"/>
          <w:sz w:val="21"/>
        </w:rPr>
        <w:t xml:space="preserve"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ut</w:t>
      </w:r>
      <w:r>
        <w:rPr>
          <w:spacing w:val="-2"/>
          <w:sz w:val="23"/>
        </w:rPr>
        <w:t>he</w:t>
      </w:r>
      <w:r>
        <w:rPr>
          <w:spacing w:val="-2"/>
          <w:sz w:val="21"/>
        </w:rPr>
        <w:t>nt</w:t>
      </w:r>
      <w:r>
        <w:rPr>
          <w:spacing w:val="-2"/>
          <w:sz w:val="23"/>
        </w:rPr>
        <w:t>ica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41C7DCA8">
      <w:pPr>
        <w:pStyle w:val="7"/>
        <w:numPr>
          <w:ilvl w:val="0"/>
          <w:numId w:val="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A</w:t>
      </w:r>
      <w:r>
        <w:rPr>
          <w:w w:val="105"/>
          <w:sz w:val="23"/>
        </w:rPr>
        <w:t>ll</w:t>
      </w:r>
      <w:r>
        <w:rPr>
          <w:w w:val="105"/>
          <w:sz w:val="21"/>
        </w:rPr>
        <w:t>ows</w:t>
      </w:r>
      <w:r>
        <w:rPr>
          <w:spacing w:val="21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utur</w:t>
      </w:r>
      <w:r>
        <w:rPr>
          <w:w w:val="105"/>
          <w:sz w:val="23"/>
        </w:rPr>
        <w:t>e</w:t>
      </w:r>
      <w:r>
        <w:rPr>
          <w:spacing w:val="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eg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26"/>
          <w:w w:val="105"/>
          <w:sz w:val="21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h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3"/>
        </w:rPr>
        <w:t>di</w:t>
      </w:r>
      <w:r>
        <w:rPr>
          <w:w w:val="105"/>
          <w:sz w:val="21"/>
        </w:rPr>
        <w:t>r</w:t>
      </w:r>
      <w:r>
        <w:rPr>
          <w:w w:val="105"/>
          <w:sz w:val="23"/>
        </w:rPr>
        <w:t>ec</w:t>
      </w:r>
      <w:r>
        <w:rPr>
          <w:w w:val="105"/>
          <w:sz w:val="21"/>
        </w:rPr>
        <w:t>tory</w:t>
      </w:r>
      <w:r>
        <w:rPr>
          <w:spacing w:val="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rv</w:t>
      </w:r>
      <w:r>
        <w:rPr>
          <w:spacing w:val="-2"/>
          <w:w w:val="105"/>
          <w:sz w:val="23"/>
        </w:rPr>
        <w:t>ice</w:t>
      </w:r>
      <w:r>
        <w:rPr>
          <w:spacing w:val="-2"/>
          <w:w w:val="105"/>
          <w:sz w:val="21"/>
        </w:rPr>
        <w:t>s</w:t>
      </w:r>
    </w:p>
    <w:p w14:paraId="7DD4381E">
      <w:pPr>
        <w:pStyle w:val="5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177165</wp:posOffset>
            </wp:positionV>
            <wp:extent cx="6284595" cy="473075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307" cy="473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5126355</wp:posOffset>
            </wp:positionV>
            <wp:extent cx="6245225" cy="255651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968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05C37">
      <w:pPr>
        <w:pStyle w:val="5"/>
        <w:spacing w:before="90"/>
        <w:rPr>
          <w:sz w:val="20"/>
        </w:rPr>
      </w:pPr>
    </w:p>
    <w:p w14:paraId="45D4BB01">
      <w:pPr>
        <w:pStyle w:val="5"/>
        <w:spacing w:after="0"/>
        <w:rPr>
          <w:sz w:val="20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43972188">
      <w:pPr>
        <w:pStyle w:val="5"/>
        <w:spacing w:before="7"/>
        <w:rPr>
          <w:sz w:val="7"/>
        </w:rPr>
      </w:pPr>
    </w:p>
    <w:p w14:paraId="274F18E7">
      <w:pPr>
        <w:spacing w:line="27" w:lineRule="exact"/>
        <w:ind w:left="141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distT="0" distB="0" distL="0" distR="0">
                <wp:extent cx="6310630" cy="17780"/>
                <wp:effectExtent l="0" t="0" r="0" b="0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630" cy="17780"/>
                          <a:chOff x="0" y="0"/>
                          <a:chExt cx="6310630" cy="177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106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7780">
                                <a:moveTo>
                                  <a:pt x="6310121" y="17335"/>
                                </a:moveTo>
                                <a:lnTo>
                                  <a:pt x="0" y="17335"/>
                                </a:lnTo>
                                <a:lnTo>
                                  <a:pt x="0" y="0"/>
                                </a:lnTo>
                                <a:lnTo>
                                  <a:pt x="6310121" y="0"/>
                                </a:lnTo>
                                <a:lnTo>
                                  <a:pt x="6310121" y="1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6.9pt;" coordsize="6310630,17780" o:gfxdata="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2faAC1AAAAAMBAAAPAAAAAAAAAAEAIAAAACIAAABkcnMvZG93bnJldi54bWxQSwEC&#10;FAAUAAAACACHTuJA+N0tdWoCAAAUBgAADgAAAAAAAAABACAAAAAjAQAAZHJzL2Uyb0RvYy54bWxQ&#10;SwUGAAAAAAYABgBZAQAA/wUAAAAA&#10;">
                <o:lock v:ext="edit" aspectratio="f"/>
                <v:shape id="Graphic 37" o:spid="_x0000_s1026" o:spt="100" style="position:absolute;left:0;top:0;height:17780;width:6310630;" fillcolor="#DFDFDF" filled="t" stroked="f" coordsize="6310630,17780" o:gfxdata="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/+9pL4A&#10;AADbAAAADwAAAAAAAAABACAAAAAiAAAAZHJzL2Rvd25yZXYueG1sUEsBAhQAFAAAAAgAh07iQDMv&#10;BZ47AAAAOQAAABAAAAAAAAAAAQAgAAAADQEAAGRycy9zaGFwZXhtbC54bWxQSwUGAAAAAAYABgBb&#10;AQAAtwMAAAAA&#10;" path="m6310121,17335l0,17335,0,0,6310121,0,6310121,17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0D4AB4D">
      <w:pPr>
        <w:pStyle w:val="5"/>
        <w:spacing w:before="101"/>
        <w:rPr>
          <w:sz w:val="28"/>
        </w:rPr>
      </w:pPr>
    </w:p>
    <w:p w14:paraId="2CBBCFDD">
      <w:pPr>
        <w:spacing w:before="0"/>
        <w:ind w:left="141" w:right="0" w:firstLine="0"/>
        <w:jc w:val="left"/>
        <w:rPr>
          <w:rFonts w:ascii="Arial"/>
          <w:b/>
          <w:sz w:val="30"/>
        </w:rPr>
      </w:pPr>
      <w:bookmarkStart w:id="45" w:name="Centralized Logging (Syslog)"/>
      <w:bookmarkEnd w:id="45"/>
      <w:r>
        <w:rPr>
          <w:rFonts w:ascii="Arial"/>
          <w:b/>
          <w:spacing w:val="-4"/>
          <w:sz w:val="30"/>
        </w:rPr>
        <w:t>C</w:t>
      </w:r>
      <w:r>
        <w:rPr>
          <w:rFonts w:ascii="Arial"/>
          <w:b/>
          <w:spacing w:val="-4"/>
          <w:sz w:val="32"/>
        </w:rPr>
        <w:t>e</w:t>
      </w:r>
      <w:r>
        <w:rPr>
          <w:rFonts w:ascii="Arial"/>
          <w:b/>
          <w:spacing w:val="-4"/>
          <w:sz w:val="28"/>
        </w:rPr>
        <w:t>ntr</w:t>
      </w:r>
      <w:r>
        <w:rPr>
          <w:rFonts w:ascii="Arial"/>
          <w:b/>
          <w:spacing w:val="-4"/>
          <w:sz w:val="32"/>
        </w:rPr>
        <w:t>ali</w:t>
      </w:r>
      <w:r>
        <w:rPr>
          <w:rFonts w:ascii="Arial"/>
          <w:b/>
          <w:spacing w:val="-4"/>
          <w:sz w:val="28"/>
        </w:rPr>
        <w:t>z</w:t>
      </w:r>
      <w:r>
        <w:rPr>
          <w:rFonts w:ascii="Arial"/>
          <w:b/>
          <w:spacing w:val="-4"/>
          <w:sz w:val="32"/>
        </w:rPr>
        <w:t>ed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4"/>
          <w:sz w:val="30"/>
        </w:rPr>
        <w:t>L</w:t>
      </w:r>
      <w:r>
        <w:rPr>
          <w:rFonts w:ascii="Arial"/>
          <w:b/>
          <w:spacing w:val="-4"/>
          <w:sz w:val="28"/>
        </w:rPr>
        <w:t>o</w:t>
      </w:r>
      <w:r>
        <w:rPr>
          <w:rFonts w:ascii="Arial"/>
          <w:b/>
          <w:spacing w:val="-4"/>
          <w:sz w:val="32"/>
        </w:rPr>
        <w:t>ggi</w:t>
      </w:r>
      <w:r>
        <w:rPr>
          <w:rFonts w:ascii="Arial"/>
          <w:b/>
          <w:spacing w:val="-4"/>
          <w:sz w:val="28"/>
        </w:rPr>
        <w:t>n</w:t>
      </w:r>
      <w:r>
        <w:rPr>
          <w:rFonts w:ascii="Arial"/>
          <w:b/>
          <w:spacing w:val="-4"/>
          <w:sz w:val="32"/>
        </w:rPr>
        <w:t>g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4"/>
          <w:sz w:val="30"/>
        </w:rPr>
        <w:t>(S</w:t>
      </w:r>
      <w:r>
        <w:rPr>
          <w:rFonts w:ascii="Arial"/>
          <w:b/>
          <w:spacing w:val="-4"/>
          <w:sz w:val="28"/>
        </w:rPr>
        <w:t>ys</w:t>
      </w:r>
      <w:r>
        <w:rPr>
          <w:rFonts w:ascii="Arial"/>
          <w:b/>
          <w:spacing w:val="-4"/>
          <w:sz w:val="32"/>
        </w:rPr>
        <w:t>l</w:t>
      </w:r>
      <w:r>
        <w:rPr>
          <w:rFonts w:ascii="Arial"/>
          <w:b/>
          <w:spacing w:val="-4"/>
          <w:sz w:val="28"/>
        </w:rPr>
        <w:t>o</w:t>
      </w:r>
      <w:r>
        <w:rPr>
          <w:rFonts w:ascii="Arial"/>
          <w:b/>
          <w:spacing w:val="-4"/>
          <w:sz w:val="32"/>
        </w:rPr>
        <w:t>g</w:t>
      </w:r>
      <w:r>
        <w:rPr>
          <w:rFonts w:ascii="Arial"/>
          <w:b/>
          <w:spacing w:val="-4"/>
          <w:sz w:val="30"/>
        </w:rPr>
        <w:t>)</w:t>
      </w:r>
    </w:p>
    <w:p w14:paraId="439F313A">
      <w:pPr>
        <w:spacing w:before="249" w:line="297" w:lineRule="auto"/>
        <w:ind w:left="141" w:right="2186" w:firstLine="0"/>
        <w:jc w:val="left"/>
        <w:rPr>
          <w:sz w:val="22"/>
        </w:rPr>
      </w:pPr>
      <w:r>
        <w:rPr>
          <w:sz w:val="22"/>
        </w:rPr>
        <w:t xml:space="preserve">A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>sys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pacing w:val="39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33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37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>to</w:t>
      </w:r>
      <w:r>
        <w:rPr>
          <w:spacing w:val="36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</w:t>
      </w:r>
      <w:r>
        <w:rPr>
          <w:sz w:val="23"/>
        </w:rPr>
        <w:t>llec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z w:val="21"/>
        </w:rPr>
        <w:t>s</w:t>
      </w:r>
      <w:r>
        <w:rPr>
          <w:spacing w:val="37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34"/>
          <w:sz w:val="21"/>
        </w:rPr>
        <w:t xml:space="preserve"> </w:t>
      </w:r>
      <w:r>
        <w:rPr>
          <w:sz w:val="23"/>
        </w:rPr>
        <w:t>all</w:t>
      </w:r>
      <w:r>
        <w:rPr>
          <w:spacing w:val="4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 xml:space="preserve">ical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 c</w:t>
      </w:r>
      <w:r>
        <w:rPr>
          <w:sz w:val="21"/>
        </w:rPr>
        <w:t>ompon</w:t>
      </w:r>
      <w:r>
        <w:rPr>
          <w:sz w:val="23"/>
        </w:rPr>
        <w:t>e</w:t>
      </w:r>
      <w:r>
        <w:rPr>
          <w:sz w:val="21"/>
        </w:rPr>
        <w:t>nts</w:t>
      </w:r>
      <w:r>
        <w:rPr>
          <w:sz w:val="22"/>
        </w:rPr>
        <w:t>.</w:t>
      </w:r>
    </w:p>
    <w:p w14:paraId="025E94CB">
      <w:pPr>
        <w:spacing w:before="198"/>
        <w:ind w:left="141" w:right="0" w:firstLine="0"/>
        <w:jc w:val="left"/>
        <w:rPr>
          <w:rFonts w:ascii="Arial"/>
          <w:b/>
          <w:sz w:val="25"/>
        </w:rPr>
      </w:pPr>
      <w:bookmarkStart w:id="46" w:name="Devices Sending Logs"/>
      <w:bookmarkEnd w:id="46"/>
      <w:r>
        <w:rPr>
          <w:rFonts w:ascii="Arial"/>
          <w:b/>
          <w:sz w:val="27"/>
        </w:rPr>
        <w:t>D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v</w:t>
      </w:r>
      <w:r>
        <w:rPr>
          <w:rFonts w:ascii="Arial"/>
          <w:b/>
          <w:sz w:val="28"/>
        </w:rPr>
        <w:t>ice</w:t>
      </w:r>
      <w:r>
        <w:rPr>
          <w:rFonts w:ascii="Arial"/>
          <w:b/>
          <w:sz w:val="25"/>
        </w:rPr>
        <w:t>s</w:t>
      </w:r>
      <w:r>
        <w:rPr>
          <w:rFonts w:ascii="Arial"/>
          <w:b/>
          <w:spacing w:val="-14"/>
          <w:sz w:val="25"/>
        </w:rPr>
        <w:t xml:space="preserve"> </w:t>
      </w:r>
      <w:r>
        <w:rPr>
          <w:rFonts w:ascii="Arial"/>
          <w:b/>
          <w:sz w:val="27"/>
        </w:rPr>
        <w:t>S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n</w:t>
      </w:r>
      <w:r>
        <w:rPr>
          <w:rFonts w:ascii="Arial"/>
          <w:b/>
          <w:sz w:val="28"/>
        </w:rPr>
        <w:t>di</w:t>
      </w:r>
      <w:r>
        <w:rPr>
          <w:rFonts w:ascii="Arial"/>
          <w:b/>
          <w:sz w:val="25"/>
        </w:rPr>
        <w:t>n</w:t>
      </w:r>
      <w:r>
        <w:rPr>
          <w:rFonts w:ascii="Arial"/>
          <w:b/>
          <w:sz w:val="28"/>
        </w:rPr>
        <w:t>g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4"/>
          <w:sz w:val="27"/>
        </w:rPr>
        <w:t>L</w:t>
      </w:r>
      <w:r>
        <w:rPr>
          <w:rFonts w:ascii="Arial"/>
          <w:b/>
          <w:spacing w:val="-4"/>
          <w:sz w:val="25"/>
        </w:rPr>
        <w:t>o</w:t>
      </w:r>
      <w:r>
        <w:rPr>
          <w:rFonts w:ascii="Arial"/>
          <w:b/>
          <w:spacing w:val="-4"/>
          <w:sz w:val="28"/>
        </w:rPr>
        <w:t>g</w:t>
      </w:r>
      <w:r>
        <w:rPr>
          <w:rFonts w:ascii="Arial"/>
          <w:b/>
          <w:spacing w:val="-4"/>
          <w:sz w:val="25"/>
        </w:rPr>
        <w:t>s</w:t>
      </w:r>
    </w:p>
    <w:p w14:paraId="4A7DDF33">
      <w:pPr>
        <w:pStyle w:val="5"/>
        <w:spacing w:before="45"/>
        <w:rPr>
          <w:rFonts w:ascii="Arial"/>
          <w:b/>
          <w:sz w:val="22"/>
        </w:rPr>
      </w:pPr>
    </w:p>
    <w:p w14:paraId="48995C26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3"/>
        </w:rPr>
      </w:pPr>
      <w:r>
        <w:rPr>
          <w:spacing w:val="-2"/>
          <w:w w:val="105"/>
          <w:sz w:val="22"/>
        </w:rPr>
        <w:t>C</w:t>
      </w:r>
      <w:r>
        <w:rPr>
          <w:spacing w:val="-2"/>
          <w:w w:val="105"/>
          <w:sz w:val="21"/>
        </w:rPr>
        <w:t>or</w:t>
      </w:r>
      <w:r>
        <w:rPr>
          <w:spacing w:val="-2"/>
          <w:w w:val="105"/>
          <w:sz w:val="23"/>
        </w:rPr>
        <w:t>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2"/>
        </w:rPr>
        <w:t>S</w:t>
      </w:r>
      <w:r>
        <w:rPr>
          <w:spacing w:val="-2"/>
          <w:w w:val="105"/>
          <w:sz w:val="21"/>
        </w:rPr>
        <w:t>w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ch</w:t>
      </w:r>
    </w:p>
    <w:p w14:paraId="7FF4E1C0">
      <w:pPr>
        <w:pStyle w:val="7"/>
        <w:numPr>
          <w:ilvl w:val="0"/>
          <w:numId w:val="9"/>
        </w:numPr>
        <w:tabs>
          <w:tab w:val="left" w:pos="554"/>
        </w:tabs>
        <w:spacing w:before="105" w:after="0" w:line="240" w:lineRule="auto"/>
        <w:ind w:left="554" w:right="0" w:hanging="235"/>
        <w:jc w:val="left"/>
        <w:rPr>
          <w:sz w:val="21"/>
        </w:rPr>
      </w:pPr>
      <w:r>
        <w:rPr>
          <w:spacing w:val="-2"/>
          <w:w w:val="105"/>
          <w:sz w:val="22"/>
        </w:rPr>
        <w:t>R</w:t>
      </w:r>
      <w:r>
        <w:rPr>
          <w:spacing w:val="-2"/>
          <w:w w:val="105"/>
          <w:sz w:val="21"/>
        </w:rPr>
        <w:t>out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</w:t>
      </w:r>
    </w:p>
    <w:p w14:paraId="7A9BC4F1">
      <w:pPr>
        <w:pStyle w:val="7"/>
        <w:numPr>
          <w:ilvl w:val="0"/>
          <w:numId w:val="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F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pacing w:val="-2"/>
          <w:sz w:val="22"/>
        </w:rPr>
        <w:t>(ASA)</w:t>
      </w:r>
    </w:p>
    <w:p w14:paraId="34BAADB6">
      <w:pPr>
        <w:pStyle w:val="5"/>
        <w:spacing w:before="22"/>
        <w:rPr>
          <w:sz w:val="22"/>
        </w:rPr>
      </w:pPr>
    </w:p>
    <w:p w14:paraId="39F68591">
      <w:pPr>
        <w:spacing w:before="1"/>
        <w:ind w:left="141" w:right="0" w:firstLine="0"/>
        <w:jc w:val="left"/>
        <w:rPr>
          <w:rFonts w:ascii="Arial"/>
          <w:b/>
          <w:sz w:val="25"/>
        </w:rPr>
      </w:pPr>
      <w:bookmarkStart w:id="47" w:name="Logged Events"/>
      <w:bookmarkEnd w:id="47"/>
      <w:r>
        <w:rPr>
          <w:rFonts w:ascii="Arial"/>
          <w:b/>
          <w:spacing w:val="-6"/>
          <w:sz w:val="27"/>
        </w:rPr>
        <w:t>L</w:t>
      </w:r>
      <w:r>
        <w:rPr>
          <w:rFonts w:ascii="Arial"/>
          <w:b/>
          <w:spacing w:val="-6"/>
          <w:sz w:val="25"/>
        </w:rPr>
        <w:t>o</w:t>
      </w:r>
      <w:r>
        <w:rPr>
          <w:rFonts w:ascii="Arial"/>
          <w:b/>
          <w:spacing w:val="-6"/>
          <w:sz w:val="28"/>
        </w:rPr>
        <w:t>gged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pacing w:val="-2"/>
          <w:sz w:val="27"/>
        </w:rPr>
        <w:t>E</w:t>
      </w:r>
      <w:r>
        <w:rPr>
          <w:rFonts w:ascii="Arial"/>
          <w:b/>
          <w:spacing w:val="-2"/>
          <w:sz w:val="25"/>
        </w:rPr>
        <w:t>v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nts</w:t>
      </w:r>
    </w:p>
    <w:p w14:paraId="6141751E">
      <w:pPr>
        <w:pStyle w:val="5"/>
        <w:spacing w:before="45"/>
        <w:rPr>
          <w:rFonts w:ascii="Arial"/>
          <w:b/>
          <w:sz w:val="22"/>
        </w:rPr>
      </w:pPr>
    </w:p>
    <w:p w14:paraId="461AF792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pacing w:val="2"/>
          <w:sz w:val="22"/>
        </w:rPr>
        <w:t>A</w:t>
      </w:r>
      <w:r>
        <w:rPr>
          <w:spacing w:val="2"/>
          <w:sz w:val="21"/>
        </w:rPr>
        <w:t>ut</w:t>
      </w:r>
      <w:r>
        <w:rPr>
          <w:spacing w:val="2"/>
          <w:sz w:val="23"/>
        </w:rPr>
        <w:t>he</w:t>
      </w:r>
      <w:r>
        <w:rPr>
          <w:spacing w:val="2"/>
          <w:sz w:val="21"/>
        </w:rPr>
        <w:t>nt</w:t>
      </w:r>
      <w:r>
        <w:rPr>
          <w:spacing w:val="2"/>
          <w:sz w:val="23"/>
        </w:rPr>
        <w:t>ica</w:t>
      </w:r>
      <w:r>
        <w:rPr>
          <w:spacing w:val="2"/>
          <w:sz w:val="21"/>
        </w:rPr>
        <w:t>t</w:t>
      </w:r>
      <w:r>
        <w:rPr>
          <w:spacing w:val="2"/>
          <w:sz w:val="23"/>
        </w:rPr>
        <w:t>i</w:t>
      </w:r>
      <w:r>
        <w:rPr>
          <w:spacing w:val="2"/>
          <w:sz w:val="21"/>
        </w:rPr>
        <w:t>on</w:t>
      </w:r>
      <w:r>
        <w:rPr>
          <w:spacing w:val="66"/>
          <w:sz w:val="21"/>
        </w:rPr>
        <w:t xml:space="preserve"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tt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mpts</w:t>
      </w:r>
    </w:p>
    <w:p w14:paraId="04FB658E">
      <w:pPr>
        <w:pStyle w:val="7"/>
        <w:numPr>
          <w:ilvl w:val="0"/>
          <w:numId w:val="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face</w:t>
      </w:r>
      <w:r>
        <w:rPr>
          <w:spacing w:val="35"/>
          <w:sz w:val="23"/>
        </w:rPr>
        <w:t xml:space="preserve"> 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pacing w:val="35"/>
          <w:sz w:val="23"/>
        </w:rPr>
        <w:t xml:space="preserve"> </w:t>
      </w:r>
      <w:r>
        <w:rPr>
          <w:spacing w:val="-2"/>
          <w:sz w:val="23"/>
        </w:rPr>
        <w:t>cha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ge</w:t>
      </w:r>
      <w:r>
        <w:rPr>
          <w:spacing w:val="-2"/>
          <w:sz w:val="21"/>
        </w:rPr>
        <w:t>s</w:t>
      </w:r>
    </w:p>
    <w:p w14:paraId="6A5A80C4">
      <w:pPr>
        <w:pStyle w:val="7"/>
        <w:numPr>
          <w:ilvl w:val="0"/>
          <w:numId w:val="9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F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40"/>
          <w:sz w:val="23"/>
        </w:rPr>
        <w:t xml:space="preserve"> </w:t>
      </w:r>
      <w:r>
        <w:rPr>
          <w:sz w:val="21"/>
        </w:rPr>
        <w:t>po</w:t>
      </w:r>
      <w:r>
        <w:rPr>
          <w:sz w:val="23"/>
        </w:rPr>
        <w:t>lic</w:t>
      </w:r>
      <w:r>
        <w:rPr>
          <w:sz w:val="21"/>
        </w:rPr>
        <w:t>y</w:t>
      </w:r>
      <w:r>
        <w:rPr>
          <w:spacing w:val="18"/>
          <w:sz w:val="21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f</w:t>
      </w:r>
      <w:r>
        <w:rPr>
          <w:spacing w:val="-2"/>
          <w:sz w:val="21"/>
        </w:rPr>
        <w:t>or</w:t>
      </w:r>
      <w:r>
        <w:rPr>
          <w:spacing w:val="-2"/>
          <w:sz w:val="23"/>
        </w:rPr>
        <w:t>ce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</w:t>
      </w:r>
    </w:p>
    <w:p w14:paraId="197527F2">
      <w:pPr>
        <w:pStyle w:val="7"/>
        <w:numPr>
          <w:ilvl w:val="0"/>
          <w:numId w:val="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R</w:t>
      </w:r>
      <w:r>
        <w:rPr>
          <w:sz w:val="21"/>
        </w:rPr>
        <w:t>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53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54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onn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1"/>
          <w:sz w:val="21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nts</w:t>
      </w:r>
    </w:p>
    <w:p w14:paraId="2F67A516">
      <w:pPr>
        <w:pStyle w:val="5"/>
        <w:spacing w:before="42"/>
        <w:rPr>
          <w:sz w:val="22"/>
        </w:rPr>
      </w:pPr>
    </w:p>
    <w:p w14:paraId="09DBD8DD">
      <w:pPr>
        <w:spacing w:before="0" w:line="297" w:lineRule="auto"/>
        <w:ind w:left="141" w:right="1930" w:firstLine="0"/>
        <w:jc w:val="left"/>
        <w:rPr>
          <w:sz w:val="22"/>
        </w:rPr>
      </w:pPr>
      <w:r>
        <w:rPr>
          <w:w w:val="105"/>
          <w:sz w:val="22"/>
        </w:rPr>
        <w:t>C</w:t>
      </w:r>
      <w:r>
        <w:rPr>
          <w:w w:val="105"/>
          <w:sz w:val="23"/>
        </w:rPr>
        <w:t>e</w:t>
      </w:r>
      <w:r>
        <w:rPr>
          <w:w w:val="105"/>
          <w:sz w:val="21"/>
        </w:rPr>
        <w:t>ntr</w:t>
      </w:r>
      <w:r>
        <w:rPr>
          <w:w w:val="105"/>
          <w:sz w:val="23"/>
        </w:rPr>
        <w:t>ali</w:t>
      </w:r>
      <w:r>
        <w:rPr>
          <w:w w:val="105"/>
          <w:sz w:val="21"/>
        </w:rPr>
        <w:t>z</w:t>
      </w:r>
      <w:r>
        <w:rPr>
          <w:w w:val="105"/>
          <w:sz w:val="23"/>
        </w:rPr>
        <w:t>ed l</w:t>
      </w:r>
      <w:r>
        <w:rPr>
          <w:w w:val="105"/>
          <w:sz w:val="21"/>
        </w:rPr>
        <w:t>o</w:t>
      </w:r>
      <w:r>
        <w:rPr>
          <w:w w:val="105"/>
          <w:sz w:val="23"/>
        </w:rPr>
        <w:t>ggi</w:t>
      </w:r>
      <w:r>
        <w:rPr>
          <w:w w:val="105"/>
          <w:sz w:val="21"/>
        </w:rPr>
        <w:t>n</w:t>
      </w:r>
      <w:r>
        <w:rPr>
          <w:w w:val="105"/>
          <w:sz w:val="23"/>
        </w:rPr>
        <w:t>g e</w:t>
      </w:r>
      <w:r>
        <w:rPr>
          <w:w w:val="105"/>
          <w:sz w:val="21"/>
        </w:rPr>
        <w:t>nsur</w:t>
      </w:r>
      <w:r>
        <w:rPr>
          <w:w w:val="105"/>
          <w:sz w:val="23"/>
        </w:rPr>
        <w:t>e</w:t>
      </w:r>
      <w:r>
        <w:rPr>
          <w:w w:val="105"/>
          <w:sz w:val="21"/>
        </w:rPr>
        <w:t>s t</w:t>
      </w:r>
      <w:r>
        <w:rPr>
          <w:w w:val="105"/>
          <w:sz w:val="23"/>
        </w:rPr>
        <w:t>ha</w:t>
      </w:r>
      <w:r>
        <w:rPr>
          <w:w w:val="105"/>
          <w:sz w:val="21"/>
        </w:rPr>
        <w:t>t 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w w:val="105"/>
          <w:sz w:val="22"/>
        </w:rPr>
        <w:t>-</w:t>
      </w:r>
      <w:r>
        <w:rPr>
          <w:w w:val="105"/>
          <w:sz w:val="21"/>
        </w:rPr>
        <w:t>r</w:t>
      </w:r>
      <w:r>
        <w:rPr>
          <w:w w:val="105"/>
          <w:sz w:val="23"/>
        </w:rPr>
        <w:t>ele</w:t>
      </w:r>
      <w:r>
        <w:rPr>
          <w:w w:val="105"/>
          <w:sz w:val="21"/>
        </w:rPr>
        <w:t>v</w:t>
      </w:r>
      <w:r>
        <w:rPr>
          <w:w w:val="105"/>
          <w:sz w:val="23"/>
        </w:rPr>
        <w:t>a</w:t>
      </w:r>
      <w:r>
        <w:rPr>
          <w:w w:val="105"/>
          <w:sz w:val="21"/>
        </w:rPr>
        <w:t xml:space="preserve">nt </w:t>
      </w:r>
      <w:r>
        <w:rPr>
          <w:w w:val="105"/>
          <w:sz w:val="23"/>
        </w:rPr>
        <w:t>e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nts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1"/>
        </w:rPr>
        <w:t>pr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ed e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 </w:t>
      </w:r>
      <w:r>
        <w:rPr>
          <w:w w:val="105"/>
          <w:sz w:val="23"/>
        </w:rPr>
        <w:t>if a de</w:t>
      </w:r>
      <w:r>
        <w:rPr>
          <w:w w:val="105"/>
          <w:sz w:val="21"/>
        </w:rPr>
        <w:t>v</w:t>
      </w:r>
      <w:r>
        <w:rPr>
          <w:w w:val="105"/>
          <w:sz w:val="23"/>
        </w:rPr>
        <w:t>ice i</w:t>
      </w:r>
      <w:r>
        <w:rPr>
          <w:w w:val="105"/>
          <w:sz w:val="21"/>
        </w:rPr>
        <w:t xml:space="preserve">s </w:t>
      </w:r>
      <w:r>
        <w:rPr>
          <w:w w:val="105"/>
          <w:sz w:val="23"/>
        </w:rPr>
        <w:t>c</w:t>
      </w:r>
      <w:r>
        <w:rPr>
          <w:w w:val="105"/>
          <w:sz w:val="21"/>
        </w:rPr>
        <w:t>omprom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ed</w:t>
      </w:r>
      <w:r>
        <w:rPr>
          <w:w w:val="105"/>
          <w:sz w:val="22"/>
        </w:rPr>
        <w:t>.</w:t>
      </w:r>
    </w:p>
    <w:p w14:paraId="187A5981">
      <w:pPr>
        <w:pStyle w:val="5"/>
        <w:spacing w:before="5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127635</wp:posOffset>
            </wp:positionV>
            <wp:extent cx="6315075" cy="347853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963" cy="3478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3CE00">
      <w:pPr>
        <w:pStyle w:val="5"/>
        <w:rPr>
          <w:sz w:val="20"/>
        </w:rPr>
      </w:pPr>
    </w:p>
    <w:p w14:paraId="7BC79E5B">
      <w:pPr>
        <w:pStyle w:val="5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189230</wp:posOffset>
                </wp:positionV>
                <wp:extent cx="6310630" cy="1778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9.55pt;margin-top:14.9pt;height:1.4pt;width:496.9pt;mso-position-horizontal-relative:page;mso-wrap-distance-bottom:0pt;mso-wrap-distance-top:0pt;z-index:-251640832;mso-width-relative:page;mso-height-relative:page;" fillcolor="#DFDFDF" filled="t" stroked="f" coordsize="6310630,17780" o:gfxdata="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mn&#10;lcvXAAAACQEAAA8AAAAAAAAAAQAgAAAAIgAAAGRycy9kb3ducmV2LnhtbFBLAQIUABQAAAAIAIdO&#10;4kAKqaxE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A380D9">
      <w:pPr>
        <w:pStyle w:val="5"/>
        <w:spacing w:before="170"/>
        <w:rPr>
          <w:sz w:val="22"/>
        </w:rPr>
      </w:pPr>
    </w:p>
    <w:p w14:paraId="4A8D4CA2">
      <w:pPr>
        <w:spacing w:before="0"/>
        <w:ind w:left="141" w:right="0" w:firstLine="0"/>
        <w:jc w:val="left"/>
        <w:rPr>
          <w:rFonts w:ascii="Arial"/>
          <w:b/>
          <w:sz w:val="30"/>
        </w:rPr>
      </w:pPr>
      <w:bookmarkStart w:id="48" w:name="Time Synchronization (NTP)"/>
      <w:bookmarkEnd w:id="48"/>
      <w:r>
        <w:rPr>
          <w:rFonts w:ascii="Arial"/>
          <w:b/>
          <w:sz w:val="30"/>
        </w:rPr>
        <w:t>T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m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0"/>
        </w:rPr>
        <w:t>S</w:t>
      </w:r>
      <w:r>
        <w:rPr>
          <w:rFonts w:ascii="Arial"/>
          <w:b/>
          <w:sz w:val="28"/>
        </w:rPr>
        <w:t>yn</w:t>
      </w:r>
      <w:r>
        <w:rPr>
          <w:rFonts w:ascii="Arial"/>
          <w:b/>
          <w:sz w:val="32"/>
        </w:rPr>
        <w:t>ch</w:t>
      </w:r>
      <w:r>
        <w:rPr>
          <w:rFonts w:ascii="Arial"/>
          <w:b/>
          <w:sz w:val="28"/>
        </w:rPr>
        <w:t>ron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z</w:t>
      </w:r>
      <w:r>
        <w:rPr>
          <w:rFonts w:ascii="Arial"/>
          <w:b/>
          <w:sz w:val="32"/>
        </w:rPr>
        <w:t>a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on</w:t>
      </w:r>
      <w:r>
        <w:rPr>
          <w:rFonts w:ascii="Arial"/>
          <w:b/>
          <w:spacing w:val="5"/>
          <w:sz w:val="28"/>
        </w:rPr>
        <w:t xml:space="preserve"> </w:t>
      </w:r>
      <w:r>
        <w:rPr>
          <w:rFonts w:ascii="Arial"/>
          <w:b/>
          <w:spacing w:val="-4"/>
          <w:sz w:val="30"/>
        </w:rPr>
        <w:t>(NTP)</w:t>
      </w:r>
    </w:p>
    <w:p w14:paraId="3E62D176">
      <w:pPr>
        <w:spacing w:before="249" w:line="297" w:lineRule="auto"/>
        <w:ind w:left="141" w:right="1376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 xml:space="preserve">k </w:t>
      </w:r>
      <w:r>
        <w:rPr>
          <w:sz w:val="22"/>
        </w:rPr>
        <w:t>T</w:t>
      </w:r>
      <w:r>
        <w:rPr>
          <w:sz w:val="23"/>
        </w:rPr>
        <w:t>i</w:t>
      </w:r>
      <w:r>
        <w:rPr>
          <w:sz w:val="21"/>
        </w:rPr>
        <w:t>m</w:t>
      </w:r>
      <w:r>
        <w:rPr>
          <w:sz w:val="23"/>
        </w:rPr>
        <w:t>e</w:t>
      </w:r>
      <w:r>
        <w:rPr>
          <w:spacing w:val="30"/>
          <w:sz w:val="23"/>
        </w:rPr>
        <w:t xml:space="preserve"> </w:t>
      </w:r>
      <w:r>
        <w:rPr>
          <w:sz w:val="22"/>
        </w:rPr>
        <w:t>P</w:t>
      </w:r>
      <w:r>
        <w:rPr>
          <w:sz w:val="21"/>
        </w:rPr>
        <w:t>roto</w:t>
      </w:r>
      <w:r>
        <w:rPr>
          <w:sz w:val="23"/>
        </w:rPr>
        <w:t>c</w:t>
      </w:r>
      <w:r>
        <w:rPr>
          <w:sz w:val="21"/>
        </w:rPr>
        <w:t>o</w:t>
      </w:r>
      <w:r>
        <w:rPr>
          <w:sz w:val="23"/>
        </w:rPr>
        <w:t>l</w:t>
      </w:r>
      <w:r>
        <w:rPr>
          <w:spacing w:val="40"/>
          <w:sz w:val="23"/>
        </w:rPr>
        <w:t xml:space="preserve"> </w:t>
      </w:r>
      <w:r>
        <w:rPr>
          <w:sz w:val="22"/>
        </w:rPr>
        <w:t>(NTP)</w:t>
      </w:r>
      <w:r>
        <w:rPr>
          <w:spacing w:val="40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38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</w:t>
      </w:r>
      <w:r>
        <w:rPr>
          <w:sz w:val="23"/>
        </w:rPr>
        <w:t>fig</w:t>
      </w:r>
      <w:r>
        <w:rPr>
          <w:sz w:val="21"/>
        </w:rPr>
        <w:t>ur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ac</w:t>
      </w:r>
      <w:r>
        <w:rPr>
          <w:sz w:val="21"/>
        </w:rPr>
        <w:t>ross</w:t>
      </w:r>
      <w:r>
        <w:rPr>
          <w:spacing w:val="38"/>
          <w:sz w:val="21"/>
        </w:rPr>
        <w:t xml:space="preserve"> </w:t>
      </w:r>
      <w:r>
        <w:rPr>
          <w:sz w:val="23"/>
        </w:rPr>
        <w:t>all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38"/>
          <w:sz w:val="21"/>
        </w:rPr>
        <w:t xml:space="preserve"> </w:t>
      </w:r>
      <w:r>
        <w:rPr>
          <w:sz w:val="21"/>
        </w:rPr>
        <w:t>to</w:t>
      </w:r>
      <w:r>
        <w:rPr>
          <w:spacing w:val="36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nsur</w:t>
      </w:r>
      <w:r>
        <w:rPr>
          <w:sz w:val="23"/>
        </w:rPr>
        <w:t>e</w:t>
      </w:r>
      <w:r>
        <w:rPr>
          <w:spacing w:val="3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ons</w:t>
      </w:r>
      <w:r>
        <w:rPr>
          <w:sz w:val="23"/>
        </w:rPr>
        <w:t>i</w:t>
      </w:r>
      <w:r>
        <w:rPr>
          <w:sz w:val="21"/>
        </w:rPr>
        <w:t>st</w:t>
      </w:r>
      <w:r>
        <w:rPr>
          <w:sz w:val="23"/>
        </w:rPr>
        <w:t>e</w:t>
      </w:r>
      <w:r>
        <w:rPr>
          <w:sz w:val="21"/>
        </w:rPr>
        <w:t>nt t</w:t>
      </w:r>
      <w:r>
        <w:rPr>
          <w:sz w:val="23"/>
        </w:rPr>
        <w:t>i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 xml:space="preserve">mps </w:t>
      </w:r>
      <w:r>
        <w:rPr>
          <w:sz w:val="23"/>
        </w:rPr>
        <w:t>i</w:t>
      </w:r>
      <w:r>
        <w:rPr>
          <w:sz w:val="21"/>
        </w:rPr>
        <w:t xml:space="preserve">n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z w:val="21"/>
        </w:rPr>
        <w:t>s</w:t>
      </w:r>
      <w:r>
        <w:rPr>
          <w:sz w:val="22"/>
        </w:rPr>
        <w:t>.</w:t>
      </w:r>
    </w:p>
    <w:p w14:paraId="5570982A">
      <w:pPr>
        <w:spacing w:before="198"/>
        <w:ind w:left="141" w:right="0" w:firstLine="0"/>
        <w:jc w:val="left"/>
        <w:rPr>
          <w:rFonts w:ascii="Arial"/>
          <w:b/>
          <w:sz w:val="25"/>
        </w:rPr>
      </w:pPr>
      <w:bookmarkStart w:id="49" w:name="Why This Matters"/>
      <w:bookmarkEnd w:id="49"/>
      <w:r>
        <w:rPr>
          <w:rFonts w:ascii="Arial"/>
          <w:b/>
          <w:sz w:val="26"/>
        </w:rPr>
        <w:t>W</w:t>
      </w:r>
      <w:r>
        <w:rPr>
          <w:rFonts w:ascii="Arial"/>
          <w:b/>
          <w:sz w:val="28"/>
        </w:rPr>
        <w:t>h</w:t>
      </w:r>
      <w:r>
        <w:rPr>
          <w:rFonts w:ascii="Arial"/>
          <w:b/>
          <w:sz w:val="25"/>
        </w:rPr>
        <w:t>y</w:t>
      </w:r>
      <w:r>
        <w:rPr>
          <w:rFonts w:ascii="Arial"/>
          <w:b/>
          <w:spacing w:val="-5"/>
          <w:sz w:val="25"/>
        </w:rPr>
        <w:t xml:space="preserve"> </w:t>
      </w:r>
      <w:r>
        <w:rPr>
          <w:rFonts w:ascii="Arial"/>
          <w:b/>
          <w:sz w:val="27"/>
        </w:rPr>
        <w:t>T</w:t>
      </w:r>
      <w:r>
        <w:rPr>
          <w:rFonts w:ascii="Arial"/>
          <w:b/>
          <w:sz w:val="28"/>
        </w:rPr>
        <w:t>hi</w:t>
      </w:r>
      <w:r>
        <w:rPr>
          <w:rFonts w:ascii="Arial"/>
          <w:b/>
          <w:sz w:val="25"/>
        </w:rPr>
        <w:t>s</w:t>
      </w:r>
      <w:r>
        <w:rPr>
          <w:rFonts w:ascii="Arial"/>
          <w:b/>
          <w:spacing w:val="4"/>
          <w:sz w:val="25"/>
        </w:rPr>
        <w:t xml:space="preserve"> </w:t>
      </w:r>
      <w:r>
        <w:rPr>
          <w:rFonts w:ascii="Arial"/>
          <w:b/>
          <w:spacing w:val="-2"/>
          <w:sz w:val="27"/>
        </w:rPr>
        <w:t>M</w:t>
      </w:r>
      <w:r>
        <w:rPr>
          <w:rFonts w:ascii="Arial"/>
          <w:b/>
          <w:spacing w:val="-2"/>
          <w:sz w:val="28"/>
        </w:rPr>
        <w:t>a</w:t>
      </w:r>
      <w:r>
        <w:rPr>
          <w:rFonts w:ascii="Arial"/>
          <w:b/>
          <w:spacing w:val="-2"/>
          <w:sz w:val="25"/>
        </w:rPr>
        <w:t>tt</w:t>
      </w:r>
      <w:r>
        <w:rPr>
          <w:rFonts w:ascii="Arial"/>
          <w:b/>
          <w:spacing w:val="-2"/>
          <w:sz w:val="28"/>
        </w:rPr>
        <w:t>e</w:t>
      </w:r>
      <w:r>
        <w:rPr>
          <w:rFonts w:ascii="Arial"/>
          <w:b/>
          <w:spacing w:val="-2"/>
          <w:sz w:val="25"/>
        </w:rPr>
        <w:t>rs</w:t>
      </w:r>
    </w:p>
    <w:p w14:paraId="62BAA6E5">
      <w:pPr>
        <w:spacing w:after="0"/>
        <w:jc w:val="left"/>
        <w:rPr>
          <w:rFonts w:ascii="Arial"/>
          <w:b/>
          <w:sz w:val="25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548C7FA2">
      <w:pPr>
        <w:spacing w:before="104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w w:val="105"/>
          <w:sz w:val="23"/>
        </w:rPr>
        <w:t>cc</w:t>
      </w:r>
      <w:r>
        <w:rPr>
          <w:w w:val="105"/>
          <w:sz w:val="21"/>
        </w:rPr>
        <w:t>ur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w w:val="105"/>
          <w:sz w:val="23"/>
        </w:rPr>
        <w:t>a</w:t>
      </w:r>
      <w:r>
        <w:rPr>
          <w:w w:val="105"/>
          <w:sz w:val="21"/>
        </w:rPr>
        <w:t>mps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ical</w:t>
      </w:r>
      <w:r>
        <w:rPr>
          <w:spacing w:val="1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f</w:t>
      </w:r>
      <w:r>
        <w:rPr>
          <w:spacing w:val="-4"/>
          <w:w w:val="105"/>
          <w:sz w:val="21"/>
        </w:rPr>
        <w:t>or</w:t>
      </w:r>
      <w:r>
        <w:rPr>
          <w:spacing w:val="-4"/>
          <w:w w:val="105"/>
          <w:sz w:val="22"/>
        </w:rPr>
        <w:t>:</w:t>
      </w:r>
    </w:p>
    <w:p w14:paraId="302FF84C">
      <w:pPr>
        <w:pStyle w:val="5"/>
        <w:spacing w:before="42"/>
        <w:rPr>
          <w:sz w:val="22"/>
        </w:rPr>
      </w:pPr>
    </w:p>
    <w:p w14:paraId="71F2C7A8">
      <w:pPr>
        <w:pStyle w:val="7"/>
        <w:numPr>
          <w:ilvl w:val="0"/>
          <w:numId w:val="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</w:t>
      </w:r>
      <w:r>
        <w:rPr>
          <w:sz w:val="23"/>
        </w:rPr>
        <w:t>cide</w:t>
      </w:r>
      <w:r>
        <w:rPr>
          <w:sz w:val="21"/>
        </w:rPr>
        <w:t>nt</w:t>
      </w:r>
      <w:r>
        <w:rPr>
          <w:spacing w:val="47"/>
          <w:sz w:val="21"/>
        </w:rPr>
        <w:t xml:space="preserve"> 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st</w:t>
      </w:r>
      <w:r>
        <w:rPr>
          <w:spacing w:val="-2"/>
          <w:sz w:val="23"/>
        </w:rPr>
        <w:t>iga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323F63C4">
      <w:pPr>
        <w:pStyle w:val="7"/>
        <w:numPr>
          <w:ilvl w:val="0"/>
          <w:numId w:val="9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16"/>
          <w:sz w:val="21"/>
        </w:rPr>
        <w:t xml:space="preserve"> 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orr</w:t>
      </w:r>
      <w:r>
        <w:rPr>
          <w:spacing w:val="-2"/>
          <w:sz w:val="23"/>
        </w:rPr>
        <w:t>ela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257DB459">
      <w:pPr>
        <w:pStyle w:val="7"/>
        <w:numPr>
          <w:ilvl w:val="0"/>
          <w:numId w:val="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C</w:t>
      </w:r>
      <w:r>
        <w:rPr>
          <w:sz w:val="21"/>
        </w:rPr>
        <w:t>omp</w:t>
      </w:r>
      <w:r>
        <w:rPr>
          <w:sz w:val="23"/>
        </w:rPr>
        <w:t>lia</w:t>
      </w:r>
      <w:r>
        <w:rPr>
          <w:sz w:val="21"/>
        </w:rPr>
        <w:t>n</w:t>
      </w:r>
      <w:r>
        <w:rPr>
          <w:sz w:val="23"/>
        </w:rPr>
        <w:t>ce</w:t>
      </w:r>
      <w:r>
        <w:rPr>
          <w:spacing w:val="19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8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</w:t>
      </w:r>
      <w:r>
        <w:rPr>
          <w:sz w:val="23"/>
        </w:rPr>
        <w:t>di</w:t>
      </w:r>
      <w:r>
        <w:rPr>
          <w:sz w:val="21"/>
        </w:rPr>
        <w:t>t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port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</w:t>
      </w:r>
    </w:p>
    <w:p w14:paraId="36246DDB">
      <w:pPr>
        <w:pStyle w:val="5"/>
        <w:spacing w:before="42"/>
        <w:rPr>
          <w:sz w:val="22"/>
        </w:rPr>
      </w:pPr>
    </w:p>
    <w:p w14:paraId="4CDB2BBA"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z w:val="21"/>
        </w:rPr>
        <w:t>out</w:t>
      </w:r>
      <w:r>
        <w:rPr>
          <w:spacing w:val="48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m</w:t>
      </w:r>
      <w:r>
        <w:rPr>
          <w:sz w:val="23"/>
        </w:rPr>
        <w:t>e</w:t>
      </w:r>
      <w:r>
        <w:rPr>
          <w:spacing w:val="37"/>
          <w:sz w:val="23"/>
        </w:rPr>
        <w:t xml:space="preserve"> </w:t>
      </w:r>
      <w:r>
        <w:rPr>
          <w:sz w:val="21"/>
        </w:rPr>
        <w:t>syn</w:t>
      </w:r>
      <w:r>
        <w:rPr>
          <w:sz w:val="23"/>
        </w:rPr>
        <w:t>ch</w:t>
      </w:r>
      <w:r>
        <w:rPr>
          <w:sz w:val="21"/>
        </w:rPr>
        <w:t>ron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69"/>
          <w:sz w:val="22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pacing w:val="47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al</w:t>
      </w:r>
      <w:r>
        <w:rPr>
          <w:sz w:val="21"/>
        </w:rPr>
        <w:t>ys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45"/>
          <w:sz w:val="21"/>
        </w:rPr>
        <w:t xml:space="preserve"> </w:t>
      </w:r>
      <w:r>
        <w:rPr>
          <w:sz w:val="23"/>
        </w:rPr>
        <w:t>bec</w:t>
      </w:r>
      <w:r>
        <w:rPr>
          <w:sz w:val="21"/>
        </w:rPr>
        <w:t>om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5"/>
          <w:sz w:val="21"/>
        </w:rPr>
        <w:t xml:space="preserve"> </w:t>
      </w:r>
      <w:r>
        <w:rPr>
          <w:spacing w:val="-2"/>
          <w:sz w:val="21"/>
        </w:rPr>
        <w:t>unr</w:t>
      </w:r>
      <w:r>
        <w:rPr>
          <w:spacing w:val="-2"/>
          <w:sz w:val="23"/>
        </w:rPr>
        <w:t>eliable</w:t>
      </w:r>
      <w:r>
        <w:rPr>
          <w:spacing w:val="-2"/>
          <w:sz w:val="22"/>
        </w:rPr>
        <w:t>.</w:t>
      </w:r>
    </w:p>
    <w:p w14:paraId="04705441">
      <w:pPr>
        <w:pStyle w:val="5"/>
        <w:spacing w:before="11"/>
        <w:rPr>
          <w:sz w:val="20"/>
        </w:rPr>
      </w:pPr>
      <w:r>
        <w:rPr>
          <w:sz w:val="20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168275</wp:posOffset>
            </wp:positionV>
            <wp:extent cx="6269355" cy="62865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27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4EC38">
      <w:pPr>
        <w:pStyle w:val="5"/>
        <w:rPr>
          <w:sz w:val="20"/>
        </w:rPr>
      </w:pPr>
    </w:p>
    <w:p w14:paraId="5E797610">
      <w:pPr>
        <w:pStyle w:val="5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195580</wp:posOffset>
                </wp:positionV>
                <wp:extent cx="6310630" cy="17780"/>
                <wp:effectExtent l="0" t="0" r="0" b="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49.55pt;margin-top:15.4pt;height:1.4pt;width:496.9pt;mso-position-horizontal-relative:page;mso-wrap-distance-bottom:0pt;mso-wrap-distance-top:0pt;z-index:-251639808;mso-width-relative:page;mso-height-relative:page;" fillcolor="#DFDFDF" filled="t" stroked="f" coordsize="6310630,17780" o:gfxdata="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KQ&#10;ktrXAAAACQEAAA8AAAAAAAAAAQAgAAAAIgAAAGRycy9kb3ducmV2LnhtbFBLAQIUABQAAAAIAIdO&#10;4kDQQmkn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490220</wp:posOffset>
                </wp:positionV>
                <wp:extent cx="6310630" cy="1778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49.55pt;margin-top:38.6pt;height:1.4pt;width:496.9pt;mso-position-horizontal-relative:page;mso-wrap-distance-bottom:0pt;mso-wrap-distance-top:0pt;z-index:-251638784;mso-width-relative:page;mso-height-relative:page;" fillcolor="#DFDFDF" filled="t" stroked="f" coordsize="6310630,17780" o:gfxdata="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G&#10;DTFH2AAAAAkBAAAPAAAAAAAAAAEAIAAAACIAAABkcnMvZG93bnJldi54bWxQSwECFAAUAAAACACH&#10;TuJAvvUVwi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28273E">
      <w:pPr>
        <w:pStyle w:val="5"/>
        <w:spacing w:before="182"/>
        <w:rPr>
          <w:sz w:val="20"/>
        </w:rPr>
      </w:pPr>
    </w:p>
    <w:p w14:paraId="7AC4049D">
      <w:pPr>
        <w:pStyle w:val="7"/>
        <w:numPr>
          <w:ilvl w:val="1"/>
          <w:numId w:val="10"/>
        </w:numPr>
        <w:tabs>
          <w:tab w:val="left" w:pos="733"/>
        </w:tabs>
        <w:spacing w:before="215" w:after="0" w:line="225" w:lineRule="auto"/>
        <w:ind w:left="141" w:right="786" w:firstLine="0"/>
        <w:jc w:val="left"/>
        <w:rPr>
          <w:rFonts w:ascii="Arial"/>
          <w:b/>
          <w:sz w:val="37"/>
        </w:rPr>
      </w:pPr>
      <w:r>
        <w:rPr>
          <w:rFonts w:ascii="Arial"/>
          <w:b/>
          <w:sz w:val="37"/>
        </w:rPr>
        <w:t>I</w:t>
      </w:r>
      <w:r>
        <w:rPr>
          <w:rFonts w:ascii="Arial"/>
          <w:b/>
          <w:sz w:val="34"/>
        </w:rPr>
        <w:t>nt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rn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 xml:space="preserve">t to </w:t>
      </w:r>
      <w:r>
        <w:rPr>
          <w:rFonts w:ascii="Arial"/>
          <w:b/>
          <w:sz w:val="37"/>
        </w:rPr>
        <w:t>I</w:t>
      </w:r>
      <w:r>
        <w:rPr>
          <w:rFonts w:ascii="Arial"/>
          <w:b/>
          <w:sz w:val="34"/>
        </w:rPr>
        <w:t>nt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rn</w:t>
      </w:r>
      <w:r>
        <w:rPr>
          <w:rFonts w:ascii="Arial"/>
          <w:b/>
          <w:sz w:val="39"/>
        </w:rPr>
        <w:t xml:space="preserve">al </w:t>
      </w:r>
      <w:r>
        <w:rPr>
          <w:rFonts w:ascii="Arial"/>
          <w:b/>
          <w:sz w:val="36"/>
        </w:rPr>
        <w:t>U</w:t>
      </w:r>
      <w:r>
        <w:rPr>
          <w:rFonts w:ascii="Arial"/>
          <w:b/>
          <w:sz w:val="34"/>
        </w:rPr>
        <w:t>s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 xml:space="preserve">r </w:t>
      </w:r>
      <w:r>
        <w:rPr>
          <w:rFonts w:ascii="Arial"/>
          <w:b/>
          <w:sz w:val="37"/>
        </w:rPr>
        <w:t>T</w:t>
      </w:r>
      <w:r>
        <w:rPr>
          <w:rFonts w:ascii="Arial"/>
          <w:b/>
          <w:sz w:val="34"/>
        </w:rPr>
        <w:t>r</w:t>
      </w:r>
      <w:r>
        <w:rPr>
          <w:rFonts w:ascii="Arial"/>
          <w:b/>
          <w:sz w:val="39"/>
        </w:rPr>
        <w:t xml:space="preserve">affic </w:t>
      </w:r>
      <w:r>
        <w:rPr>
          <w:rFonts w:ascii="Arial"/>
          <w:b/>
          <w:sz w:val="37"/>
        </w:rPr>
        <w:t>F</w:t>
      </w:r>
      <w:r>
        <w:rPr>
          <w:rFonts w:ascii="Arial"/>
          <w:b/>
          <w:sz w:val="39"/>
        </w:rPr>
        <w:t>l</w:t>
      </w:r>
      <w:r>
        <w:rPr>
          <w:rFonts w:ascii="Arial"/>
          <w:b/>
          <w:sz w:val="34"/>
        </w:rPr>
        <w:t xml:space="preserve">ow </w:t>
      </w:r>
      <w:r>
        <w:rPr>
          <w:rFonts w:ascii="Arial"/>
          <w:b/>
          <w:sz w:val="37"/>
        </w:rPr>
        <w:t>(B</w:t>
      </w:r>
      <w:r>
        <w:rPr>
          <w:rFonts w:ascii="Arial"/>
          <w:b/>
          <w:sz w:val="39"/>
        </w:rPr>
        <w:t>l</w:t>
      </w:r>
      <w:r>
        <w:rPr>
          <w:rFonts w:ascii="Arial"/>
          <w:b/>
          <w:sz w:val="34"/>
        </w:rPr>
        <w:t>o</w:t>
      </w:r>
      <w:r>
        <w:rPr>
          <w:rFonts w:ascii="Arial"/>
          <w:b/>
          <w:sz w:val="39"/>
        </w:rPr>
        <w:t>cked b</w:t>
      </w:r>
      <w:r>
        <w:rPr>
          <w:rFonts w:ascii="Arial"/>
          <w:b/>
          <w:sz w:val="34"/>
        </w:rPr>
        <w:t xml:space="preserve">y </w:t>
      </w:r>
      <w:bookmarkStart w:id="50" w:name="5.1 Internet to Internal User Traffic Fl"/>
      <w:bookmarkEnd w:id="50"/>
      <w:r>
        <w:rPr>
          <w:rFonts w:ascii="Arial"/>
          <w:b/>
          <w:spacing w:val="-2"/>
          <w:w w:val="110"/>
          <w:sz w:val="37"/>
        </w:rPr>
        <w:t>D</w:t>
      </w:r>
      <w:r>
        <w:rPr>
          <w:rFonts w:ascii="Arial"/>
          <w:b/>
          <w:spacing w:val="-2"/>
          <w:w w:val="110"/>
          <w:sz w:val="39"/>
        </w:rPr>
        <w:t>e</w:t>
      </w:r>
      <w:r>
        <w:rPr>
          <w:rFonts w:ascii="Arial"/>
          <w:b/>
          <w:spacing w:val="-2"/>
          <w:w w:val="110"/>
          <w:sz w:val="34"/>
        </w:rPr>
        <w:t>s</w:t>
      </w:r>
      <w:r>
        <w:rPr>
          <w:rFonts w:ascii="Arial"/>
          <w:b/>
          <w:spacing w:val="-2"/>
          <w:w w:val="110"/>
          <w:sz w:val="39"/>
        </w:rPr>
        <w:t>ig</w:t>
      </w:r>
      <w:r>
        <w:rPr>
          <w:rFonts w:ascii="Arial"/>
          <w:b/>
          <w:spacing w:val="-2"/>
          <w:w w:val="110"/>
          <w:sz w:val="34"/>
        </w:rPr>
        <w:t>n</w:t>
      </w:r>
      <w:r>
        <w:rPr>
          <w:rFonts w:ascii="Arial"/>
          <w:b/>
          <w:spacing w:val="-2"/>
          <w:w w:val="110"/>
          <w:sz w:val="37"/>
        </w:rPr>
        <w:t>)</w:t>
      </w:r>
    </w:p>
    <w:p w14:paraId="31BEF5DB">
      <w:pPr>
        <w:spacing w:before="227" w:line="285" w:lineRule="auto"/>
        <w:ind w:left="141" w:right="479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</w:t>
      </w:r>
      <w:r>
        <w:rPr>
          <w:rFonts w:ascii="Arial"/>
          <w:b/>
          <w:sz w:val="26"/>
        </w:rPr>
        <w:t>hi</w:t>
      </w:r>
      <w:r>
        <w:rPr>
          <w:rFonts w:ascii="Arial"/>
          <w:b/>
          <w:sz w:val="23"/>
        </w:rPr>
        <w:t>s tr</w:t>
      </w:r>
      <w:r>
        <w:rPr>
          <w:rFonts w:ascii="Arial"/>
          <w:b/>
          <w:sz w:val="26"/>
        </w:rPr>
        <w:t>affic fl</w:t>
      </w:r>
      <w:r>
        <w:rPr>
          <w:rFonts w:ascii="Arial"/>
          <w:b/>
          <w:sz w:val="23"/>
        </w:rPr>
        <w:t xml:space="preserve">ow </w:t>
      </w:r>
      <w:r>
        <w:rPr>
          <w:rFonts w:ascii="Arial"/>
          <w:b/>
          <w:sz w:val="26"/>
        </w:rPr>
        <w:t>de</w:t>
      </w:r>
      <w:r>
        <w:rPr>
          <w:rFonts w:ascii="Arial"/>
          <w:b/>
          <w:sz w:val="23"/>
        </w:rPr>
        <w:t>s</w:t>
      </w:r>
      <w:r>
        <w:rPr>
          <w:rFonts w:ascii="Arial"/>
          <w:b/>
          <w:sz w:val="26"/>
        </w:rPr>
        <w:t>c</w:t>
      </w:r>
      <w:r>
        <w:rPr>
          <w:rFonts w:ascii="Arial"/>
          <w:b/>
          <w:sz w:val="23"/>
        </w:rPr>
        <w:t>r</w:t>
      </w:r>
      <w:r>
        <w:rPr>
          <w:rFonts w:ascii="Arial"/>
          <w:b/>
          <w:sz w:val="26"/>
        </w:rPr>
        <w:t>ibe</w:t>
      </w:r>
      <w:r>
        <w:rPr>
          <w:rFonts w:ascii="Arial"/>
          <w:b/>
          <w:sz w:val="23"/>
        </w:rPr>
        <w:t xml:space="preserve">s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z w:val="23"/>
        </w:rPr>
        <w:t xml:space="preserve">n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z w:val="23"/>
        </w:rPr>
        <w:t>tt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 xml:space="preserve">mpt </w:t>
      </w:r>
      <w:r>
        <w:rPr>
          <w:rFonts w:ascii="Arial"/>
          <w:b/>
          <w:sz w:val="26"/>
        </w:rPr>
        <w:t>b</w:t>
      </w:r>
      <w:r>
        <w:rPr>
          <w:rFonts w:ascii="Arial"/>
          <w:b/>
          <w:sz w:val="23"/>
        </w:rPr>
        <w:t xml:space="preserve">y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z w:val="23"/>
        </w:rPr>
        <w:t xml:space="preserve">n 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xt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 xml:space="preserve">al 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 xml:space="preserve">t </w:t>
      </w:r>
      <w:r>
        <w:rPr>
          <w:rFonts w:ascii="Arial"/>
          <w:b/>
          <w:sz w:val="26"/>
        </w:rPr>
        <w:t>h</w:t>
      </w:r>
      <w:r>
        <w:rPr>
          <w:rFonts w:ascii="Arial"/>
          <w:b/>
          <w:sz w:val="23"/>
        </w:rPr>
        <w:t xml:space="preserve">ost to </w:t>
      </w:r>
      <w:r>
        <w:rPr>
          <w:rFonts w:ascii="Arial"/>
          <w:b/>
          <w:sz w:val="26"/>
        </w:rPr>
        <w:t>di</w:t>
      </w:r>
      <w:r>
        <w:rPr>
          <w:rFonts w:ascii="Arial"/>
          <w:b/>
          <w:sz w:val="23"/>
        </w:rPr>
        <w:t>r</w:t>
      </w:r>
      <w:r>
        <w:rPr>
          <w:rFonts w:ascii="Arial"/>
          <w:b/>
          <w:sz w:val="26"/>
        </w:rPr>
        <w:t>ec</w:t>
      </w:r>
      <w:r>
        <w:rPr>
          <w:rFonts w:ascii="Arial"/>
          <w:b/>
          <w:sz w:val="23"/>
        </w:rPr>
        <w:t>t</w:t>
      </w:r>
      <w:r>
        <w:rPr>
          <w:rFonts w:ascii="Arial"/>
          <w:b/>
          <w:sz w:val="26"/>
        </w:rPr>
        <w:t>l</w:t>
      </w:r>
      <w:r>
        <w:rPr>
          <w:rFonts w:ascii="Arial"/>
          <w:b/>
          <w:sz w:val="23"/>
        </w:rPr>
        <w:t xml:space="preserve">y </w:t>
      </w:r>
      <w:r>
        <w:rPr>
          <w:rFonts w:ascii="Arial"/>
          <w:b/>
          <w:sz w:val="26"/>
        </w:rPr>
        <w:t>c</w:t>
      </w:r>
      <w:r>
        <w:rPr>
          <w:rFonts w:ascii="Arial"/>
          <w:b/>
          <w:sz w:val="23"/>
        </w:rPr>
        <w:t>ommun</w:t>
      </w:r>
      <w:r>
        <w:rPr>
          <w:rFonts w:ascii="Arial"/>
          <w:b/>
          <w:sz w:val="26"/>
        </w:rPr>
        <w:t>ica</w:t>
      </w:r>
      <w:r>
        <w:rPr>
          <w:rFonts w:ascii="Arial"/>
          <w:b/>
          <w:sz w:val="23"/>
        </w:rPr>
        <w:t>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3"/>
        </w:rPr>
        <w:t>w</w:t>
      </w:r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>t</w:t>
      </w:r>
      <w:r>
        <w:rPr>
          <w:rFonts w:ascii="Arial"/>
          <w:b/>
          <w:sz w:val="26"/>
        </w:rPr>
        <w:t>h a</w:t>
      </w:r>
      <w:r>
        <w:rPr>
          <w:rFonts w:ascii="Arial"/>
          <w:b/>
          <w:sz w:val="23"/>
        </w:rPr>
        <w:t xml:space="preserve">n </w:t>
      </w:r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 xml:space="preserve">al </w:t>
      </w:r>
      <w:r>
        <w:rPr>
          <w:rFonts w:ascii="Arial"/>
          <w:b/>
          <w:sz w:val="23"/>
        </w:rPr>
        <w:t>us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</w:t>
      </w:r>
      <w:r>
        <w:rPr>
          <w:rFonts w:ascii="Arial"/>
          <w:b/>
          <w:sz w:val="24"/>
        </w:rPr>
        <w:t>. S</w:t>
      </w:r>
      <w:r>
        <w:rPr>
          <w:rFonts w:ascii="Arial"/>
          <w:b/>
          <w:sz w:val="23"/>
        </w:rPr>
        <w:t>u</w:t>
      </w:r>
      <w:r>
        <w:rPr>
          <w:rFonts w:ascii="Arial"/>
          <w:b/>
          <w:sz w:val="26"/>
        </w:rPr>
        <w:t xml:space="preserve">ch </w:t>
      </w:r>
      <w:r>
        <w:rPr>
          <w:rFonts w:ascii="Arial"/>
          <w:b/>
          <w:sz w:val="23"/>
        </w:rPr>
        <w:t>tr</w:t>
      </w:r>
      <w:r>
        <w:rPr>
          <w:rFonts w:ascii="Arial"/>
          <w:b/>
          <w:sz w:val="26"/>
        </w:rPr>
        <w:t>affic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 xml:space="preserve">s </w:t>
      </w:r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>on</w:t>
      </w:r>
      <w:r>
        <w:rPr>
          <w:rFonts w:ascii="Arial"/>
          <w:b/>
          <w:sz w:val="26"/>
        </w:rPr>
        <w:t>all</w:t>
      </w:r>
      <w:r>
        <w:rPr>
          <w:rFonts w:ascii="Arial"/>
          <w:b/>
          <w:sz w:val="23"/>
        </w:rPr>
        <w:t xml:space="preserve">y </w:t>
      </w:r>
      <w:r>
        <w:rPr>
          <w:rFonts w:ascii="Arial"/>
          <w:b/>
          <w:sz w:val="26"/>
        </w:rPr>
        <w:t>bl</w:t>
      </w:r>
      <w:r>
        <w:rPr>
          <w:rFonts w:ascii="Arial"/>
          <w:b/>
          <w:sz w:val="23"/>
        </w:rPr>
        <w:t>o</w:t>
      </w:r>
      <w:r>
        <w:rPr>
          <w:rFonts w:ascii="Arial"/>
          <w:b/>
          <w:sz w:val="26"/>
        </w:rPr>
        <w:t xml:space="preserve">cked </w:t>
      </w:r>
      <w:r>
        <w:rPr>
          <w:rFonts w:ascii="Arial"/>
          <w:b/>
          <w:sz w:val="23"/>
        </w:rPr>
        <w:t>to prot</w:t>
      </w:r>
      <w:r>
        <w:rPr>
          <w:rFonts w:ascii="Arial"/>
          <w:b/>
          <w:sz w:val="26"/>
        </w:rPr>
        <w:t>ec</w:t>
      </w:r>
      <w:r>
        <w:rPr>
          <w:rFonts w:ascii="Arial"/>
          <w:b/>
          <w:sz w:val="23"/>
        </w:rPr>
        <w:t xml:space="preserve">t </w:t>
      </w:r>
      <w:bookmarkStart w:id="51" w:name="This traffic flow describes an attempt b"/>
      <w:bookmarkEnd w:id="51"/>
      <w:r>
        <w:rPr>
          <w:rFonts w:ascii="Arial"/>
          <w:b/>
          <w:sz w:val="26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 xml:space="preserve">al </w:t>
      </w:r>
      <w:r>
        <w:rPr>
          <w:rFonts w:ascii="Arial"/>
          <w:b/>
          <w:sz w:val="23"/>
        </w:rPr>
        <w:t>syst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ms</w:t>
      </w:r>
      <w:r>
        <w:rPr>
          <w:rFonts w:ascii="Arial"/>
          <w:b/>
          <w:sz w:val="24"/>
        </w:rPr>
        <w:t>.</w:t>
      </w:r>
    </w:p>
    <w:p w14:paraId="2D1982DD">
      <w:pPr>
        <w:pStyle w:val="7"/>
        <w:numPr>
          <w:ilvl w:val="2"/>
          <w:numId w:val="10"/>
        </w:numPr>
        <w:tabs>
          <w:tab w:val="left" w:pos="552"/>
        </w:tabs>
        <w:spacing w:before="243" w:after="0" w:line="240" w:lineRule="auto"/>
        <w:ind w:left="552" w:right="0" w:hanging="262"/>
        <w:jc w:val="left"/>
        <w:rPr>
          <w:sz w:val="22"/>
        </w:rPr>
      </w:pPr>
      <w:r>
        <w:rPr>
          <w:sz w:val="22"/>
        </w:rPr>
        <w:t>A</w:t>
      </w:r>
      <w:r>
        <w:rPr>
          <w:sz w:val="21"/>
        </w:rPr>
        <w:t>n</w:t>
      </w:r>
      <w:r>
        <w:rPr>
          <w:spacing w:val="30"/>
          <w:sz w:val="21"/>
        </w:rPr>
        <w:t xml:space="preserve"> </w:t>
      </w: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pacing w:val="27"/>
          <w:sz w:val="21"/>
        </w:rPr>
        <w:t xml:space="preserve"> </w:t>
      </w:r>
      <w:r>
        <w:rPr>
          <w:sz w:val="23"/>
        </w:rPr>
        <w:t>h</w:t>
      </w:r>
      <w:r>
        <w:rPr>
          <w:sz w:val="21"/>
        </w:rPr>
        <w:t>ost</w:t>
      </w:r>
      <w:r>
        <w:rPr>
          <w:spacing w:val="28"/>
          <w:sz w:val="21"/>
        </w:rPr>
        <w:t xml:space="preserve"> </w:t>
      </w:r>
      <w:r>
        <w:rPr>
          <w:sz w:val="23"/>
        </w:rPr>
        <w:t>ge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5"/>
          <w:sz w:val="21"/>
        </w:rPr>
        <w:t xml:space="preserve"> </w:t>
      </w:r>
      <w:r>
        <w:rPr>
          <w:sz w:val="23"/>
        </w:rPr>
        <w:t>a</w:t>
      </w:r>
      <w:r>
        <w:rPr>
          <w:spacing w:val="25"/>
          <w:sz w:val="23"/>
        </w:rPr>
        <w:t xml:space="preserve"> </w:t>
      </w:r>
      <w:r>
        <w:rPr>
          <w:sz w:val="21"/>
        </w:rPr>
        <w:t>p</w:t>
      </w:r>
      <w:r>
        <w:rPr>
          <w:sz w:val="23"/>
        </w:rPr>
        <w:t>acke</w:t>
      </w:r>
      <w:r>
        <w:rPr>
          <w:sz w:val="21"/>
        </w:rPr>
        <w:t>t</w:t>
      </w:r>
      <w:r>
        <w:rPr>
          <w:spacing w:val="28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ed</w:t>
      </w:r>
      <w:r>
        <w:rPr>
          <w:spacing w:val="26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or</w:t>
      </w:r>
      <w:r>
        <w:rPr>
          <w:spacing w:val="21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31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38"/>
          <w:sz w:val="23"/>
        </w:rPr>
        <w:t xml:space="preserve"> </w:t>
      </w:r>
      <w:r>
        <w:rPr>
          <w:sz w:val="21"/>
        </w:rPr>
        <w:t>pr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pacing w:val="18"/>
          <w:sz w:val="23"/>
        </w:rPr>
        <w:t xml:space="preserve"> </w:t>
      </w:r>
      <w:r>
        <w:rPr>
          <w:sz w:val="22"/>
        </w:rPr>
        <w:t>IP</w:t>
      </w:r>
      <w:r>
        <w:rPr>
          <w:spacing w:val="20"/>
          <w:sz w:val="22"/>
        </w:rPr>
        <w:t xml:space="preserve"> </w:t>
      </w:r>
      <w:r>
        <w:rPr>
          <w:spacing w:val="-2"/>
          <w:sz w:val="23"/>
        </w:rPr>
        <w:t>add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.</w:t>
      </w:r>
    </w:p>
    <w:p w14:paraId="6062A2AB">
      <w:pPr>
        <w:pStyle w:val="7"/>
        <w:numPr>
          <w:ilvl w:val="2"/>
          <w:numId w:val="10"/>
        </w:numPr>
        <w:tabs>
          <w:tab w:val="left" w:pos="553"/>
        </w:tabs>
        <w:spacing w:before="91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3"/>
          <w:sz w:val="23"/>
        </w:rPr>
        <w:t xml:space="preserve"> </w:t>
      </w:r>
      <w:r>
        <w:rPr>
          <w:sz w:val="21"/>
        </w:rPr>
        <w:t>p</w:t>
      </w:r>
      <w:r>
        <w:rPr>
          <w:sz w:val="23"/>
        </w:rPr>
        <w:t>acke</w:t>
      </w:r>
      <w:r>
        <w:rPr>
          <w:sz w:val="21"/>
        </w:rPr>
        <w:t>t</w:t>
      </w:r>
      <w:r>
        <w:rPr>
          <w:spacing w:val="24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eache</w:t>
      </w:r>
      <w:r>
        <w:rPr>
          <w:sz w:val="21"/>
        </w:rPr>
        <w:t>s</w:t>
      </w:r>
      <w:r>
        <w:rPr>
          <w:spacing w:val="22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4"/>
          <w:sz w:val="23"/>
        </w:rPr>
        <w:t xml:space="preserve"> </w:t>
      </w:r>
      <w:r>
        <w:rPr>
          <w:sz w:val="22"/>
        </w:rPr>
        <w:t>ISP</w:t>
      </w:r>
      <w:r>
        <w:rPr>
          <w:spacing w:val="16"/>
          <w:sz w:val="22"/>
        </w:rPr>
        <w:t xml:space="preserve"> </w:t>
      </w:r>
      <w:r>
        <w:rPr>
          <w:sz w:val="21"/>
        </w:rPr>
        <w:t>rout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hich</w:t>
      </w:r>
      <w:r>
        <w:rPr>
          <w:spacing w:val="22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orw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d</w:t>
      </w:r>
      <w:r>
        <w:rPr>
          <w:sz w:val="21"/>
        </w:rPr>
        <w:t>s</w:t>
      </w:r>
      <w:r>
        <w:rPr>
          <w:spacing w:val="21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t</w:t>
      </w:r>
      <w:r>
        <w:rPr>
          <w:spacing w:val="24"/>
          <w:sz w:val="21"/>
        </w:rPr>
        <w:t xml:space="preserve"> </w:t>
      </w:r>
      <w:r>
        <w:rPr>
          <w:sz w:val="21"/>
        </w:rPr>
        <w:t>tow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d</w:t>
      </w:r>
      <w:r>
        <w:rPr>
          <w:spacing w:val="22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4"/>
          <w:sz w:val="23"/>
        </w:rPr>
        <w:t xml:space="preserve"> </w:t>
      </w:r>
      <w:r>
        <w:rPr>
          <w:spacing w:val="-2"/>
          <w:sz w:val="21"/>
        </w:rPr>
        <w:t>or</w:t>
      </w:r>
      <w:r>
        <w:rPr>
          <w:spacing w:val="-2"/>
          <w:sz w:val="23"/>
        </w:rPr>
        <w:t>ga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z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  <w:r>
        <w:rPr>
          <w:spacing w:val="-2"/>
          <w:sz w:val="22"/>
        </w:rPr>
        <w:t>.</w:t>
      </w:r>
    </w:p>
    <w:p w14:paraId="5DB7AB2B">
      <w:pPr>
        <w:pStyle w:val="7"/>
        <w:numPr>
          <w:ilvl w:val="2"/>
          <w:numId w:val="10"/>
        </w:numPr>
        <w:tabs>
          <w:tab w:val="left" w:pos="552"/>
        </w:tabs>
        <w:spacing w:before="90" w:after="0" w:line="240" w:lineRule="auto"/>
        <w:ind w:left="552" w:right="0" w:hanging="262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acke</w:t>
      </w:r>
      <w:r>
        <w:rPr>
          <w:w w:val="105"/>
          <w:sz w:val="21"/>
        </w:rPr>
        <w:t>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rr</w:t>
      </w:r>
      <w:r>
        <w:rPr>
          <w:w w:val="105"/>
          <w:sz w:val="23"/>
        </w:rPr>
        <w:t>i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2"/>
        </w:rPr>
        <w:t>ASA</w:t>
      </w:r>
      <w:r>
        <w:rPr>
          <w:spacing w:val="-15"/>
          <w:w w:val="105"/>
          <w:sz w:val="22"/>
        </w:rPr>
        <w:t xml:space="preserve"> </w:t>
      </w:r>
      <w:r>
        <w:rPr>
          <w:w w:val="105"/>
          <w:sz w:val="23"/>
        </w:rPr>
        <w:t>fi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w</w:t>
      </w:r>
      <w:r>
        <w:rPr>
          <w:w w:val="105"/>
          <w:sz w:val="23"/>
        </w:rPr>
        <w:t>all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1"/>
        </w:rPr>
        <w:t>on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1"/>
        </w:rPr>
        <w:t>outs</w:t>
      </w:r>
      <w:r>
        <w:rPr>
          <w:w w:val="105"/>
          <w:sz w:val="23"/>
        </w:rPr>
        <w:t>ide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face</w:t>
      </w:r>
      <w:r>
        <w:rPr>
          <w:spacing w:val="-2"/>
          <w:w w:val="105"/>
          <w:sz w:val="22"/>
        </w:rPr>
        <w:t>.</w:t>
      </w:r>
    </w:p>
    <w:p w14:paraId="449D48AF">
      <w:pPr>
        <w:pStyle w:val="7"/>
        <w:numPr>
          <w:ilvl w:val="2"/>
          <w:numId w:val="10"/>
        </w:numPr>
        <w:tabs>
          <w:tab w:val="left" w:pos="553"/>
        </w:tabs>
        <w:spacing w:before="104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2"/>
        </w:rPr>
        <w:t>ASA</w:t>
      </w:r>
      <w:r>
        <w:rPr>
          <w:spacing w:val="13"/>
          <w:sz w:val="22"/>
        </w:rPr>
        <w:t xml:space="preserve"> 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al</w:t>
      </w:r>
      <w:r>
        <w:rPr>
          <w:sz w:val="21"/>
        </w:rPr>
        <w:t>u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7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1"/>
        </w:rPr>
        <w:t>p</w:t>
      </w:r>
      <w:r>
        <w:rPr>
          <w:sz w:val="23"/>
        </w:rPr>
        <w:t>acke</w:t>
      </w:r>
      <w:r>
        <w:rPr>
          <w:sz w:val="21"/>
        </w:rPr>
        <w:t>t</w:t>
      </w:r>
      <w:r>
        <w:rPr>
          <w:spacing w:val="29"/>
          <w:sz w:val="21"/>
        </w:rPr>
        <w:t xml:space="preserve"> </w:t>
      </w:r>
      <w:r>
        <w:rPr>
          <w:sz w:val="23"/>
        </w:rPr>
        <w:t>agai</w:t>
      </w:r>
      <w:r>
        <w:rPr>
          <w:sz w:val="21"/>
        </w:rPr>
        <w:t>nst</w:t>
      </w:r>
      <w:r>
        <w:rPr>
          <w:spacing w:val="3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ts</w:t>
      </w:r>
      <w:r>
        <w:rPr>
          <w:spacing w:val="27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lic</w:t>
      </w:r>
      <w:r>
        <w:rPr>
          <w:spacing w:val="-2"/>
          <w:sz w:val="21"/>
        </w:rPr>
        <w:t>y</w:t>
      </w:r>
      <w:r>
        <w:rPr>
          <w:spacing w:val="-2"/>
          <w:sz w:val="22"/>
        </w:rPr>
        <w:t>.</w:t>
      </w:r>
    </w:p>
    <w:p w14:paraId="2E6E31A0">
      <w:pPr>
        <w:pStyle w:val="7"/>
        <w:numPr>
          <w:ilvl w:val="2"/>
          <w:numId w:val="10"/>
        </w:numPr>
        <w:tabs>
          <w:tab w:val="left" w:pos="553"/>
        </w:tabs>
        <w:spacing w:before="91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ce</w:t>
      </w:r>
      <w:r>
        <w:rPr>
          <w:spacing w:val="24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5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23"/>
          <w:sz w:val="23"/>
        </w:rPr>
        <w:t xml:space="preserve"> </w:t>
      </w:r>
      <w:r>
        <w:rPr>
          <w:spacing w:val="-5"/>
          <w:sz w:val="23"/>
        </w:rPr>
        <w:t>i</w:t>
      </w:r>
      <w:r>
        <w:rPr>
          <w:spacing w:val="-5"/>
          <w:sz w:val="21"/>
        </w:rPr>
        <w:t>s</w:t>
      </w:r>
      <w:r>
        <w:rPr>
          <w:spacing w:val="-5"/>
          <w:sz w:val="22"/>
        </w:rPr>
        <w:t>:</w:t>
      </w:r>
    </w:p>
    <w:p w14:paraId="132A538A">
      <w:pPr>
        <w:pStyle w:val="7"/>
        <w:numPr>
          <w:ilvl w:val="3"/>
          <w:numId w:val="10"/>
        </w:numPr>
        <w:tabs>
          <w:tab w:val="left" w:pos="966"/>
        </w:tabs>
        <w:spacing w:before="77" w:after="0" w:line="240" w:lineRule="auto"/>
        <w:ind w:left="966" w:right="0" w:hanging="238"/>
        <w:jc w:val="left"/>
        <w:rPr>
          <w:sz w:val="23"/>
        </w:rPr>
      </w:pPr>
      <w:r>
        <w:rPr>
          <w:sz w:val="22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ia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46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39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49"/>
          <w:sz w:val="21"/>
        </w:rPr>
        <w:t xml:space="preserve"> </w:t>
      </w:r>
      <w:r>
        <w:rPr>
          <w:sz w:val="21"/>
        </w:rPr>
        <w:t>untrust</w:t>
      </w:r>
      <w:r>
        <w:rPr>
          <w:sz w:val="23"/>
        </w:rPr>
        <w:t>ed</w:t>
      </w:r>
      <w:r>
        <w:rPr>
          <w:spacing w:val="46"/>
          <w:sz w:val="23"/>
        </w:rPr>
        <w:t xml:space="preserve"> </w:t>
      </w:r>
      <w:r>
        <w:rPr>
          <w:sz w:val="21"/>
        </w:rPr>
        <w:t>zon</w:t>
      </w:r>
      <w:r>
        <w:rPr>
          <w:sz w:val="23"/>
        </w:rPr>
        <w:t>e</w:t>
      </w:r>
      <w:r>
        <w:rPr>
          <w:spacing w:val="35"/>
          <w:sz w:val="23"/>
        </w:rPr>
        <w:t xml:space="preserve"> </w:t>
      </w:r>
      <w:r>
        <w:rPr>
          <w:sz w:val="22"/>
        </w:rPr>
        <w:t>(I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z w:val="22"/>
        </w:rPr>
        <w:t>),</w:t>
      </w:r>
      <w:r>
        <w:rPr>
          <w:spacing w:val="67"/>
          <w:sz w:val="22"/>
        </w:rPr>
        <w:t xml:space="preserve"> </w:t>
      </w:r>
      <w:r>
        <w:rPr>
          <w:spacing w:val="-5"/>
          <w:sz w:val="23"/>
        </w:rPr>
        <w:t>a</w:t>
      </w:r>
      <w:r>
        <w:rPr>
          <w:spacing w:val="-5"/>
          <w:sz w:val="21"/>
        </w:rPr>
        <w:t>n</w:t>
      </w:r>
      <w:r>
        <w:rPr>
          <w:spacing w:val="-5"/>
          <w:sz w:val="23"/>
        </w:rPr>
        <w:t>d</w:t>
      </w:r>
    </w:p>
    <w:p w14:paraId="66AD23EE">
      <w:pPr>
        <w:pStyle w:val="7"/>
        <w:numPr>
          <w:ilvl w:val="3"/>
          <w:numId w:val="10"/>
        </w:numPr>
        <w:tabs>
          <w:tab w:val="left" w:pos="966"/>
        </w:tabs>
        <w:spacing w:before="104" w:after="0" w:line="240" w:lineRule="auto"/>
        <w:ind w:left="966" w:right="0" w:hanging="238"/>
        <w:jc w:val="left"/>
        <w:rPr>
          <w:sz w:val="23"/>
        </w:rPr>
      </w:pPr>
      <w:r>
        <w:rPr>
          <w:sz w:val="22"/>
        </w:rPr>
        <w:t>D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ed</w:t>
      </w:r>
      <w:r>
        <w:rPr>
          <w:spacing w:val="27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or</w:t>
      </w:r>
      <w:r>
        <w:rPr>
          <w:spacing w:val="21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31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39"/>
          <w:sz w:val="23"/>
        </w:rPr>
        <w:t xml:space="preserve"> </w:t>
      </w:r>
      <w:r>
        <w:rPr>
          <w:sz w:val="21"/>
        </w:rPr>
        <w:t>pr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pacing w:val="18"/>
          <w:sz w:val="23"/>
        </w:rPr>
        <w:t xml:space="preserve"> </w:t>
      </w:r>
      <w:r>
        <w:rPr>
          <w:sz w:val="23"/>
        </w:rPr>
        <w:t>add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ss</w:t>
      </w:r>
      <w:r>
        <w:rPr>
          <w:sz w:val="22"/>
        </w:rPr>
        <w:t>,</w:t>
      </w:r>
      <w:r>
        <w:rPr>
          <w:spacing w:val="44"/>
          <w:sz w:val="22"/>
        </w:rPr>
        <w:t xml:space="preserve"> </w:t>
      </w:r>
      <w:r>
        <w:rPr>
          <w:spacing w:val="-5"/>
          <w:sz w:val="23"/>
        </w:rPr>
        <w:t>a</w:t>
      </w:r>
      <w:r>
        <w:rPr>
          <w:spacing w:val="-5"/>
          <w:sz w:val="21"/>
        </w:rPr>
        <w:t>n</w:t>
      </w:r>
      <w:r>
        <w:rPr>
          <w:spacing w:val="-5"/>
          <w:sz w:val="23"/>
        </w:rPr>
        <w:t>d</w:t>
      </w:r>
    </w:p>
    <w:p w14:paraId="1929BD58">
      <w:pPr>
        <w:pStyle w:val="7"/>
        <w:numPr>
          <w:ilvl w:val="3"/>
          <w:numId w:val="10"/>
        </w:numPr>
        <w:tabs>
          <w:tab w:val="left" w:pos="967"/>
        </w:tabs>
        <w:spacing w:before="90" w:after="0" w:line="297" w:lineRule="auto"/>
        <w:ind w:left="967" w:right="701" w:hanging="239"/>
        <w:jc w:val="left"/>
        <w:rPr>
          <w:sz w:val="22"/>
        </w:rPr>
      </w:pPr>
      <w:r>
        <w:rPr>
          <w:sz w:val="22"/>
        </w:rPr>
        <w:t>N</w:t>
      </w:r>
      <w:r>
        <w:rPr>
          <w:sz w:val="21"/>
        </w:rPr>
        <w:t>ot</w:t>
      </w:r>
      <w:r>
        <w:rPr>
          <w:spacing w:val="3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sso</w:t>
      </w:r>
      <w:r>
        <w:rPr>
          <w:sz w:val="23"/>
        </w:rPr>
        <w:t>cia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38"/>
          <w:sz w:val="23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37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x</w:t>
      </w:r>
      <w:r>
        <w:rPr>
          <w:sz w:val="23"/>
        </w:rPr>
        <w:t>i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7"/>
          <w:sz w:val="23"/>
        </w:rPr>
        <w:t xml:space="preserve"> 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4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onn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8"/>
          <w:sz w:val="23"/>
        </w:rPr>
        <w:t xml:space="preserve"> </w:t>
      </w:r>
      <w:r>
        <w:rPr>
          <w:sz w:val="21"/>
        </w:rPr>
        <w:t>p</w:t>
      </w:r>
      <w:r>
        <w:rPr>
          <w:sz w:val="23"/>
        </w:rPr>
        <w:t>acke</w:t>
      </w:r>
      <w:r>
        <w:rPr>
          <w:sz w:val="21"/>
        </w:rPr>
        <w:t>t</w:t>
      </w:r>
      <w:r>
        <w:rPr>
          <w:spacing w:val="38"/>
          <w:sz w:val="21"/>
        </w:rPr>
        <w:t xml:space="preserve"> </w:t>
      </w:r>
      <w:r>
        <w:rPr>
          <w:sz w:val="23"/>
        </w:rPr>
        <w:t>d</w:t>
      </w:r>
      <w:r>
        <w:rPr>
          <w:sz w:val="21"/>
        </w:rPr>
        <w:t>o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35"/>
          <w:sz w:val="21"/>
        </w:rPr>
        <w:t xml:space="preserve"> </w:t>
      </w:r>
      <w:r>
        <w:rPr>
          <w:sz w:val="21"/>
        </w:rPr>
        <w:t>not</w:t>
      </w:r>
      <w:r>
        <w:rPr>
          <w:spacing w:val="38"/>
          <w:sz w:val="21"/>
        </w:rPr>
        <w:t xml:space="preserve"> 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ch</w:t>
      </w:r>
      <w:r>
        <w:rPr>
          <w:spacing w:val="37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ny p</w:t>
      </w:r>
      <w:r>
        <w:rPr>
          <w:sz w:val="23"/>
        </w:rPr>
        <w:t>e</w:t>
      </w:r>
      <w:r>
        <w:rPr>
          <w:sz w:val="21"/>
        </w:rPr>
        <w:t>rm</w:t>
      </w:r>
      <w:r>
        <w:rPr>
          <w:sz w:val="23"/>
        </w:rPr>
        <w:t>i</w:t>
      </w:r>
      <w:r>
        <w:rPr>
          <w:sz w:val="21"/>
        </w:rPr>
        <w:t>tt</w:t>
      </w:r>
      <w:r>
        <w:rPr>
          <w:sz w:val="23"/>
        </w:rPr>
        <w:t xml:space="preserve">ed </w:t>
      </w:r>
      <w:r>
        <w:rPr>
          <w:sz w:val="21"/>
        </w:rPr>
        <w:t>ru</w:t>
      </w:r>
      <w:r>
        <w:rPr>
          <w:sz w:val="23"/>
        </w:rPr>
        <w:t>le</w:t>
      </w:r>
      <w:r>
        <w:rPr>
          <w:sz w:val="22"/>
        </w:rPr>
        <w:t>.</w:t>
      </w:r>
    </w:p>
    <w:p w14:paraId="24108CBD">
      <w:pPr>
        <w:pStyle w:val="7"/>
        <w:numPr>
          <w:ilvl w:val="2"/>
          <w:numId w:val="10"/>
        </w:numPr>
        <w:tabs>
          <w:tab w:val="left" w:pos="553"/>
        </w:tabs>
        <w:spacing w:before="54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2"/>
        </w:rPr>
        <w:t>ASA</w:t>
      </w:r>
      <w:r>
        <w:rPr>
          <w:spacing w:val="-15"/>
          <w:w w:val="105"/>
          <w:sz w:val="22"/>
        </w:rPr>
        <w:t xml:space="preserve"> </w:t>
      </w:r>
      <w:r>
        <w:rPr>
          <w:w w:val="105"/>
          <w:sz w:val="23"/>
        </w:rPr>
        <w:t>fi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w</w:t>
      </w:r>
      <w:r>
        <w:rPr>
          <w:w w:val="105"/>
          <w:sz w:val="23"/>
        </w:rPr>
        <w:t>all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</w:t>
      </w:r>
      <w:r>
        <w:rPr>
          <w:w w:val="105"/>
          <w:sz w:val="21"/>
        </w:rPr>
        <w:t>rops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acke</w:t>
      </w:r>
      <w:r>
        <w:rPr>
          <w:w w:val="105"/>
          <w:sz w:val="21"/>
        </w:rPr>
        <w:t>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3"/>
        </w:rPr>
        <w:t>b</w:t>
      </w:r>
      <w:r>
        <w:rPr>
          <w:w w:val="105"/>
          <w:sz w:val="21"/>
        </w:rPr>
        <w:t>y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defa</w:t>
      </w:r>
      <w:r>
        <w:rPr>
          <w:spacing w:val="-2"/>
          <w:w w:val="105"/>
          <w:sz w:val="21"/>
        </w:rPr>
        <w:t>u</w:t>
      </w:r>
      <w:r>
        <w:rPr>
          <w:spacing w:val="-2"/>
          <w:w w:val="105"/>
          <w:sz w:val="23"/>
        </w:rPr>
        <w:t>l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2"/>
        </w:rPr>
        <w:t>.</w:t>
      </w:r>
    </w:p>
    <w:p w14:paraId="4EA1EDD6">
      <w:pPr>
        <w:pStyle w:val="7"/>
        <w:numPr>
          <w:ilvl w:val="2"/>
          <w:numId w:val="10"/>
        </w:numPr>
        <w:tabs>
          <w:tab w:val="left" w:pos="553"/>
        </w:tabs>
        <w:spacing w:before="90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N</w:t>
      </w:r>
      <w:r>
        <w:rPr>
          <w:w w:val="105"/>
          <w:sz w:val="21"/>
        </w:rPr>
        <w:t>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acke</w:t>
      </w:r>
      <w:r>
        <w:rPr>
          <w:w w:val="105"/>
          <w:sz w:val="21"/>
        </w:rPr>
        <w:t>t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orw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ded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ga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>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rout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3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twor</w:t>
      </w:r>
      <w:r>
        <w:rPr>
          <w:spacing w:val="-2"/>
          <w:w w:val="105"/>
          <w:sz w:val="23"/>
        </w:rPr>
        <w:t>k</w:t>
      </w:r>
      <w:r>
        <w:rPr>
          <w:spacing w:val="-2"/>
          <w:w w:val="105"/>
          <w:sz w:val="22"/>
        </w:rPr>
        <w:t>.</w:t>
      </w:r>
    </w:p>
    <w:p w14:paraId="42FD6FA0">
      <w:pPr>
        <w:pStyle w:val="7"/>
        <w:numPr>
          <w:ilvl w:val="2"/>
          <w:numId w:val="10"/>
        </w:numPr>
        <w:tabs>
          <w:tab w:val="left" w:pos="553"/>
        </w:tabs>
        <w:spacing w:before="91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5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36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18"/>
          <w:sz w:val="21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19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ecei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3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5"/>
          <w:sz w:val="23"/>
        </w:rPr>
        <w:t xml:space="preserve"> </w:t>
      </w:r>
      <w:r>
        <w:rPr>
          <w:spacing w:val="-2"/>
          <w:sz w:val="21"/>
        </w:rPr>
        <w:t>tr</w:t>
      </w:r>
      <w:r>
        <w:rPr>
          <w:spacing w:val="-2"/>
          <w:sz w:val="23"/>
        </w:rPr>
        <w:t>affic</w:t>
      </w:r>
      <w:r>
        <w:rPr>
          <w:spacing w:val="-2"/>
          <w:sz w:val="22"/>
        </w:rPr>
        <w:t>.</w:t>
      </w:r>
    </w:p>
    <w:p w14:paraId="1C10B80F">
      <w:pPr>
        <w:pStyle w:val="5"/>
        <w:spacing w:before="16"/>
        <w:rPr>
          <w:sz w:val="23"/>
        </w:rPr>
      </w:pPr>
    </w:p>
    <w:p w14:paraId="622F17A2">
      <w:pPr>
        <w:spacing w:before="0"/>
        <w:ind w:left="141" w:right="0" w:firstLine="0"/>
        <w:jc w:val="left"/>
        <w:rPr>
          <w:rFonts w:ascii="Arial"/>
          <w:b/>
          <w:sz w:val="26"/>
        </w:rPr>
      </w:pPr>
      <w:bookmarkStart w:id="52" w:name="Internet to Internal Network Packet Fail"/>
      <w:bookmarkEnd w:id="52"/>
      <w:r>
        <w:rPr>
          <w:rFonts w:ascii="Arial"/>
          <w:b/>
          <w:sz w:val="24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t</w:t>
      </w:r>
      <w:r>
        <w:rPr>
          <w:rFonts w:ascii="Arial"/>
          <w:b/>
          <w:spacing w:val="22"/>
          <w:sz w:val="23"/>
        </w:rPr>
        <w:t xml:space="preserve"> </w:t>
      </w:r>
      <w:r>
        <w:rPr>
          <w:rFonts w:ascii="Arial"/>
          <w:b/>
          <w:sz w:val="23"/>
        </w:rPr>
        <w:t>to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3"/>
        </w:rPr>
        <w:t>nt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rn</w:t>
      </w:r>
      <w:r>
        <w:rPr>
          <w:rFonts w:ascii="Arial"/>
          <w:b/>
          <w:sz w:val="26"/>
        </w:rPr>
        <w:t>al</w:t>
      </w:r>
      <w:r>
        <w:rPr>
          <w:rFonts w:ascii="Arial"/>
          <w:b/>
          <w:spacing w:val="30"/>
          <w:sz w:val="26"/>
        </w:rPr>
        <w:t xml:space="preserve"> </w:t>
      </w:r>
      <w:r>
        <w:rPr>
          <w:rFonts w:ascii="Arial"/>
          <w:b/>
          <w:sz w:val="24"/>
        </w:rPr>
        <w:t>N</w:t>
      </w:r>
      <w:r>
        <w:rPr>
          <w:rFonts w:ascii="Arial"/>
          <w:b/>
          <w:sz w:val="26"/>
        </w:rPr>
        <w:t>e</w:t>
      </w:r>
      <w:r>
        <w:rPr>
          <w:rFonts w:ascii="Arial"/>
          <w:b/>
          <w:sz w:val="23"/>
        </w:rPr>
        <w:t>twor</w:t>
      </w:r>
      <w:r>
        <w:rPr>
          <w:rFonts w:ascii="Arial"/>
          <w:b/>
          <w:sz w:val="26"/>
        </w:rPr>
        <w:t>k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4"/>
        </w:rPr>
        <w:t>P</w:t>
      </w:r>
      <w:r>
        <w:rPr>
          <w:rFonts w:ascii="Arial"/>
          <w:b/>
          <w:sz w:val="26"/>
        </w:rPr>
        <w:t>acke</w:t>
      </w:r>
      <w:r>
        <w:rPr>
          <w:rFonts w:ascii="Arial"/>
          <w:b/>
          <w:sz w:val="23"/>
        </w:rPr>
        <w:t>t</w:t>
      </w:r>
      <w:r>
        <w:rPr>
          <w:rFonts w:ascii="Arial"/>
          <w:b/>
          <w:spacing w:val="23"/>
          <w:sz w:val="23"/>
        </w:rPr>
        <w:t xml:space="preserve"> </w:t>
      </w:r>
      <w:r>
        <w:rPr>
          <w:rFonts w:ascii="Arial"/>
          <w:b/>
          <w:spacing w:val="-4"/>
          <w:sz w:val="24"/>
        </w:rPr>
        <w:t>F</w:t>
      </w:r>
      <w:r>
        <w:rPr>
          <w:rFonts w:ascii="Arial"/>
          <w:b/>
          <w:spacing w:val="-4"/>
          <w:sz w:val="26"/>
        </w:rPr>
        <w:t>ail</w:t>
      </w:r>
    </w:p>
    <w:p w14:paraId="40C3FFF3">
      <w:pPr>
        <w:pStyle w:val="5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172720</wp:posOffset>
            </wp:positionV>
            <wp:extent cx="6336665" cy="45275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79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C5F17">
      <w:pPr>
        <w:pStyle w:val="5"/>
        <w:spacing w:before="21"/>
        <w:rPr>
          <w:rFonts w:ascii="Arial"/>
          <w:b/>
          <w:sz w:val="23"/>
        </w:rPr>
      </w:pPr>
    </w:p>
    <w:p w14:paraId="7C743BDD">
      <w:pPr>
        <w:pStyle w:val="7"/>
        <w:numPr>
          <w:ilvl w:val="1"/>
          <w:numId w:val="10"/>
        </w:numPr>
        <w:tabs>
          <w:tab w:val="left" w:pos="797"/>
        </w:tabs>
        <w:spacing w:before="1" w:after="0" w:line="240" w:lineRule="auto"/>
        <w:ind w:left="797" w:right="0" w:hanging="656"/>
        <w:jc w:val="left"/>
        <w:rPr>
          <w:rFonts w:ascii="Arial"/>
          <w:b/>
          <w:sz w:val="34"/>
        </w:rPr>
      </w:pPr>
      <w:bookmarkStart w:id="53" w:name="5.2 Internet User to DMZ Server"/>
      <w:bookmarkEnd w:id="53"/>
      <w:r>
        <w:rPr>
          <w:rFonts w:ascii="Arial"/>
          <w:b/>
          <w:sz w:val="37"/>
        </w:rPr>
        <w:t>I</w:t>
      </w:r>
      <w:r>
        <w:rPr>
          <w:rFonts w:ascii="Arial"/>
          <w:b/>
          <w:sz w:val="34"/>
        </w:rPr>
        <w:t>nt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rn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t</w:t>
      </w:r>
      <w:r>
        <w:rPr>
          <w:rFonts w:ascii="Arial"/>
          <w:b/>
          <w:spacing w:val="50"/>
          <w:sz w:val="34"/>
        </w:rPr>
        <w:t xml:space="preserve"> </w:t>
      </w:r>
      <w:r>
        <w:rPr>
          <w:rFonts w:ascii="Arial"/>
          <w:b/>
          <w:sz w:val="36"/>
        </w:rPr>
        <w:t>U</w:t>
      </w:r>
      <w:r>
        <w:rPr>
          <w:rFonts w:ascii="Arial"/>
          <w:b/>
          <w:sz w:val="34"/>
        </w:rPr>
        <w:t>s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r</w:t>
      </w:r>
      <w:r>
        <w:rPr>
          <w:rFonts w:ascii="Arial"/>
          <w:b/>
          <w:spacing w:val="34"/>
          <w:sz w:val="34"/>
        </w:rPr>
        <w:t xml:space="preserve"> </w:t>
      </w:r>
      <w:r>
        <w:rPr>
          <w:rFonts w:ascii="Arial"/>
          <w:b/>
          <w:sz w:val="34"/>
        </w:rPr>
        <w:t>to</w:t>
      </w:r>
      <w:r>
        <w:rPr>
          <w:rFonts w:ascii="Arial"/>
          <w:b/>
          <w:spacing w:val="34"/>
          <w:sz w:val="34"/>
        </w:rPr>
        <w:t xml:space="preserve"> </w:t>
      </w:r>
      <w:r>
        <w:rPr>
          <w:rFonts w:ascii="Arial"/>
          <w:b/>
          <w:sz w:val="37"/>
        </w:rPr>
        <w:t>DM</w:t>
      </w:r>
      <w:r>
        <w:rPr>
          <w:rFonts w:ascii="Arial"/>
          <w:b/>
          <w:sz w:val="36"/>
        </w:rPr>
        <w:t>Z</w:t>
      </w:r>
      <w:r>
        <w:rPr>
          <w:rFonts w:ascii="Arial"/>
          <w:b/>
          <w:spacing w:val="44"/>
          <w:sz w:val="36"/>
        </w:rPr>
        <w:t xml:space="preserve"> </w:t>
      </w:r>
      <w:r>
        <w:rPr>
          <w:rFonts w:ascii="Arial"/>
          <w:b/>
          <w:spacing w:val="-2"/>
          <w:sz w:val="37"/>
        </w:rPr>
        <w:t>S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rv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r</w:t>
      </w:r>
    </w:p>
    <w:p w14:paraId="59A4AB95">
      <w:pPr>
        <w:spacing w:before="204"/>
        <w:ind w:left="141" w:right="0" w:firstLine="0"/>
        <w:jc w:val="left"/>
        <w:rPr>
          <w:rFonts w:ascii="Arial"/>
          <w:b/>
          <w:sz w:val="28"/>
        </w:rPr>
      </w:pPr>
      <w:bookmarkStart w:id="54" w:name="Internet User to DMZ Server Traffic Flow"/>
      <w:bookmarkEnd w:id="54"/>
      <w:r>
        <w:rPr>
          <w:rFonts w:ascii="Arial"/>
          <w:b/>
          <w:sz w:val="30"/>
        </w:rPr>
        <w:t>I</w:t>
      </w:r>
      <w:r>
        <w:rPr>
          <w:rFonts w:ascii="Arial"/>
          <w:b/>
          <w:sz w:val="28"/>
        </w:rPr>
        <w:t>nt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rn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pacing w:val="15"/>
          <w:sz w:val="28"/>
        </w:rPr>
        <w:t xml:space="preserve"> </w:t>
      </w:r>
      <w:r>
        <w:rPr>
          <w:rFonts w:ascii="Arial"/>
          <w:b/>
          <w:sz w:val="29"/>
        </w:rPr>
        <w:t>U</w:t>
      </w:r>
      <w:r>
        <w:rPr>
          <w:rFonts w:ascii="Arial"/>
          <w:b/>
          <w:sz w:val="28"/>
        </w:rPr>
        <w:t>s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8"/>
          <w:sz w:val="28"/>
        </w:rPr>
        <w:t xml:space="preserve"> </w:t>
      </w:r>
      <w:r>
        <w:rPr>
          <w:rFonts w:ascii="Arial"/>
          <w:b/>
          <w:sz w:val="30"/>
        </w:rPr>
        <w:t>DM</w:t>
      </w:r>
      <w:r>
        <w:rPr>
          <w:rFonts w:ascii="Arial"/>
          <w:b/>
          <w:sz w:val="29"/>
        </w:rPr>
        <w:t>Z</w:t>
      </w:r>
      <w:r>
        <w:rPr>
          <w:rFonts w:ascii="Arial"/>
          <w:b/>
          <w:spacing w:val="12"/>
          <w:sz w:val="29"/>
        </w:rPr>
        <w:t xml:space="preserve"> </w:t>
      </w:r>
      <w:r>
        <w:rPr>
          <w:rFonts w:ascii="Arial"/>
          <w:b/>
          <w:sz w:val="30"/>
        </w:rPr>
        <w:t>S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rv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pacing w:val="7"/>
          <w:sz w:val="28"/>
        </w:rPr>
        <w:t xml:space="preserve"> </w:t>
      </w:r>
      <w:r>
        <w:rPr>
          <w:rFonts w:ascii="Arial"/>
          <w:b/>
          <w:sz w:val="30"/>
        </w:rPr>
        <w:t>T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affic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4"/>
          <w:sz w:val="30"/>
        </w:rPr>
        <w:t>F</w:t>
      </w:r>
      <w:r>
        <w:rPr>
          <w:rFonts w:ascii="Arial"/>
          <w:b/>
          <w:spacing w:val="-4"/>
          <w:sz w:val="32"/>
        </w:rPr>
        <w:t>l</w:t>
      </w:r>
      <w:r>
        <w:rPr>
          <w:rFonts w:ascii="Arial"/>
          <w:b/>
          <w:spacing w:val="-4"/>
          <w:sz w:val="28"/>
        </w:rPr>
        <w:t>ow</w:t>
      </w:r>
    </w:p>
    <w:p w14:paraId="60A2B628">
      <w:pPr>
        <w:pStyle w:val="5"/>
        <w:spacing w:before="9"/>
        <w:rPr>
          <w:rFonts w:ascii="Arial"/>
          <w:b/>
          <w:sz w:val="22"/>
        </w:rPr>
      </w:pPr>
    </w:p>
    <w:p w14:paraId="3BFC12B2">
      <w:pPr>
        <w:pStyle w:val="7"/>
        <w:numPr>
          <w:ilvl w:val="2"/>
          <w:numId w:val="10"/>
        </w:numPr>
        <w:tabs>
          <w:tab w:val="left" w:pos="552"/>
        </w:tabs>
        <w:spacing w:before="0" w:after="0" w:line="240" w:lineRule="auto"/>
        <w:ind w:left="552" w:right="0" w:hanging="262"/>
        <w:jc w:val="left"/>
        <w:rPr>
          <w:sz w:val="22"/>
        </w:rPr>
      </w:pPr>
      <w:r>
        <w:rPr>
          <w:sz w:val="22"/>
        </w:rPr>
        <w:t>A</w:t>
      </w:r>
      <w:r>
        <w:rPr>
          <w:sz w:val="21"/>
        </w:rPr>
        <w:t>n</w:t>
      </w:r>
      <w:r>
        <w:rPr>
          <w:spacing w:val="33"/>
          <w:sz w:val="21"/>
        </w:rPr>
        <w:t xml:space="preserve"> </w:t>
      </w:r>
      <w:r>
        <w:rPr>
          <w:sz w:val="22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pacing w:val="30"/>
          <w:sz w:val="21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24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ia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33"/>
          <w:sz w:val="21"/>
        </w:rPr>
        <w:t xml:space="preserve"> </w:t>
      </w:r>
      <w:r>
        <w:rPr>
          <w:sz w:val="22"/>
        </w:rPr>
        <w:t>HTTP</w:t>
      </w:r>
      <w:r>
        <w:rPr>
          <w:spacing w:val="24"/>
          <w:sz w:val="22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qu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30"/>
          <w:sz w:val="21"/>
        </w:rPr>
        <w:t xml:space="preserve"> </w:t>
      </w:r>
      <w:r>
        <w:rPr>
          <w:sz w:val="21"/>
        </w:rPr>
        <w:t>to</w:t>
      </w:r>
      <w:r>
        <w:rPr>
          <w:spacing w:val="27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0"/>
          <w:sz w:val="23"/>
        </w:rPr>
        <w:t xml:space="preserve"> </w:t>
      </w:r>
      <w:r>
        <w:rPr>
          <w:sz w:val="21"/>
        </w:rPr>
        <w:t>pu</w:t>
      </w:r>
      <w:r>
        <w:rPr>
          <w:sz w:val="23"/>
        </w:rPr>
        <w:t>blic</w:t>
      </w:r>
      <w:r>
        <w:rPr>
          <w:spacing w:val="19"/>
          <w:sz w:val="23"/>
        </w:rPr>
        <w:t xml:space="preserve"> </w:t>
      </w:r>
      <w:r>
        <w:rPr>
          <w:sz w:val="22"/>
        </w:rPr>
        <w:t>IP</w:t>
      </w:r>
      <w:r>
        <w:rPr>
          <w:spacing w:val="24"/>
          <w:sz w:val="22"/>
        </w:rPr>
        <w:t xml:space="preserve"> </w:t>
      </w:r>
      <w:r>
        <w:rPr>
          <w:spacing w:val="-2"/>
          <w:sz w:val="23"/>
        </w:rPr>
        <w:t>add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.</w:t>
      </w:r>
    </w:p>
    <w:p w14:paraId="63B4092C">
      <w:pPr>
        <w:pStyle w:val="7"/>
        <w:numPr>
          <w:ilvl w:val="2"/>
          <w:numId w:val="10"/>
        </w:numPr>
        <w:tabs>
          <w:tab w:val="left" w:pos="553"/>
        </w:tabs>
        <w:spacing w:before="104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2"/>
        </w:rPr>
        <w:t>ISP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1"/>
        </w:rPr>
        <w:t>rout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orw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d</w:t>
      </w:r>
      <w:r>
        <w:rPr>
          <w:w w:val="105"/>
          <w:sz w:val="21"/>
        </w:rPr>
        <w:t>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acke</w:t>
      </w:r>
      <w:r>
        <w:rPr>
          <w:w w:val="105"/>
          <w:sz w:val="21"/>
        </w:rPr>
        <w:t>t to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2"/>
        </w:rPr>
        <w:t>ASA</w:t>
      </w:r>
      <w:r>
        <w:rPr>
          <w:spacing w:val="-12"/>
          <w:w w:val="105"/>
          <w:sz w:val="22"/>
        </w:rPr>
        <w:t xml:space="preserve"> </w:t>
      </w:r>
      <w:r>
        <w:rPr>
          <w:spacing w:val="-2"/>
          <w:w w:val="105"/>
          <w:sz w:val="23"/>
        </w:rPr>
        <w:t>fi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w</w:t>
      </w:r>
      <w:r>
        <w:rPr>
          <w:spacing w:val="-2"/>
          <w:w w:val="105"/>
          <w:sz w:val="23"/>
        </w:rPr>
        <w:t>all</w:t>
      </w:r>
      <w:r>
        <w:rPr>
          <w:spacing w:val="-2"/>
          <w:w w:val="105"/>
          <w:sz w:val="22"/>
        </w:rPr>
        <w:t>.</w:t>
      </w:r>
    </w:p>
    <w:p w14:paraId="004A68C5">
      <w:pPr>
        <w:pStyle w:val="7"/>
        <w:numPr>
          <w:ilvl w:val="2"/>
          <w:numId w:val="10"/>
        </w:numPr>
        <w:tabs>
          <w:tab w:val="left" w:pos="552"/>
        </w:tabs>
        <w:spacing w:before="91" w:after="0" w:line="240" w:lineRule="auto"/>
        <w:ind w:left="552" w:right="0" w:hanging="262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2"/>
        </w:rPr>
        <w:t>ASA</w:t>
      </w:r>
      <w:r>
        <w:rPr>
          <w:spacing w:val="13"/>
          <w:sz w:val="22"/>
        </w:rPr>
        <w:t xml:space="preserve"> 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che</w:t>
      </w:r>
      <w:r>
        <w:rPr>
          <w:sz w:val="21"/>
        </w:rPr>
        <w:t>s</w:t>
      </w:r>
      <w:r>
        <w:rPr>
          <w:spacing w:val="27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1"/>
        </w:rPr>
        <w:t>st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ic</w:t>
      </w:r>
      <w:r>
        <w:rPr>
          <w:spacing w:val="18"/>
          <w:sz w:val="23"/>
        </w:rPr>
        <w:t xml:space="preserve"> </w:t>
      </w:r>
      <w:r>
        <w:rPr>
          <w:sz w:val="22"/>
        </w:rPr>
        <w:t>NAT</w:t>
      </w:r>
      <w:r>
        <w:rPr>
          <w:spacing w:val="19"/>
          <w:sz w:val="22"/>
        </w:rPr>
        <w:t xml:space="preserve"> </w:t>
      </w:r>
      <w:r>
        <w:rPr>
          <w:sz w:val="21"/>
        </w:rPr>
        <w:t>ru</w:t>
      </w:r>
      <w:r>
        <w:rPr>
          <w:sz w:val="23"/>
        </w:rPr>
        <w:t>le</w:t>
      </w:r>
      <w:r>
        <w:rPr>
          <w:spacing w:val="19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9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</w:t>
      </w:r>
      <w:r>
        <w:rPr>
          <w:sz w:val="21"/>
        </w:rPr>
        <w:t>ns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27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32"/>
          <w:sz w:val="21"/>
        </w:rPr>
        <w:t xml:space="preserve"> </w:t>
      </w:r>
      <w:r>
        <w:rPr>
          <w:spacing w:val="-2"/>
          <w:sz w:val="23"/>
        </w:rPr>
        <w:t>add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.</w:t>
      </w:r>
    </w:p>
    <w:p w14:paraId="69D9F54A">
      <w:pPr>
        <w:pStyle w:val="7"/>
        <w:numPr>
          <w:ilvl w:val="2"/>
          <w:numId w:val="10"/>
        </w:numPr>
        <w:tabs>
          <w:tab w:val="left" w:pos="553"/>
        </w:tabs>
        <w:spacing w:before="90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20"/>
          <w:sz w:val="23"/>
        </w:rPr>
        <w:t xml:space="preserve"> </w:t>
      </w:r>
      <w:r>
        <w:rPr>
          <w:sz w:val="23"/>
        </w:rPr>
        <w:t>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43"/>
          <w:sz w:val="23"/>
        </w:rPr>
        <w:t xml:space="preserve"> </w:t>
      </w:r>
      <w:r>
        <w:rPr>
          <w:sz w:val="22"/>
        </w:rPr>
        <w:t>ACL</w:t>
      </w:r>
      <w:r>
        <w:rPr>
          <w:spacing w:val="24"/>
          <w:sz w:val="22"/>
        </w:rPr>
        <w:t xml:space="preserve"> </w:t>
      </w:r>
      <w:r>
        <w:rPr>
          <w:sz w:val="21"/>
        </w:rPr>
        <w:t>p</w:t>
      </w:r>
      <w:r>
        <w:rPr>
          <w:sz w:val="23"/>
        </w:rPr>
        <w:t>e</w:t>
      </w:r>
      <w:r>
        <w:rPr>
          <w:sz w:val="21"/>
        </w:rPr>
        <w:t>rm</w:t>
      </w:r>
      <w:r>
        <w:rPr>
          <w:sz w:val="23"/>
        </w:rPr>
        <w:t>i</w:t>
      </w:r>
      <w:r>
        <w:rPr>
          <w:sz w:val="21"/>
        </w:rPr>
        <w:t>ts</w:t>
      </w:r>
      <w:r>
        <w:rPr>
          <w:spacing w:val="28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1"/>
          <w:sz w:val="23"/>
        </w:rPr>
        <w:t xml:space="preserve"> </w:t>
      </w:r>
      <w:r>
        <w:rPr>
          <w:sz w:val="21"/>
        </w:rPr>
        <w:t>sp</w:t>
      </w:r>
      <w:r>
        <w:rPr>
          <w:sz w:val="23"/>
        </w:rPr>
        <w:t>ecific</w:t>
      </w:r>
      <w:r>
        <w:rPr>
          <w:spacing w:val="2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pacing w:val="21"/>
          <w:sz w:val="23"/>
        </w:rPr>
        <w:t xml:space="preserve"> </w:t>
      </w:r>
      <w:r>
        <w:rPr>
          <w:spacing w:val="-2"/>
          <w:sz w:val="22"/>
        </w:rPr>
        <w:t>(HTTP/HTTPS).</w:t>
      </w:r>
    </w:p>
    <w:p w14:paraId="6F5FCE5A">
      <w:pPr>
        <w:pStyle w:val="7"/>
        <w:spacing w:after="0" w:line="240" w:lineRule="auto"/>
        <w:jc w:val="left"/>
        <w:rPr>
          <w:sz w:val="22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3C254F64">
      <w:pPr>
        <w:pStyle w:val="7"/>
        <w:numPr>
          <w:ilvl w:val="2"/>
          <w:numId w:val="10"/>
        </w:numPr>
        <w:tabs>
          <w:tab w:val="left" w:pos="553"/>
        </w:tabs>
        <w:spacing w:before="118" w:after="0" w:line="240" w:lineRule="auto"/>
        <w:ind w:left="553" w:right="0" w:hanging="263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2"/>
          <w:sz w:val="23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qu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23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eache</w:t>
      </w:r>
      <w:r>
        <w:rPr>
          <w:sz w:val="21"/>
        </w:rPr>
        <w:t>s</w:t>
      </w:r>
      <w:r>
        <w:rPr>
          <w:spacing w:val="19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13"/>
          <w:sz w:val="23"/>
        </w:rPr>
        <w:t xml:space="preserve"> </w:t>
      </w:r>
      <w:r>
        <w:rPr>
          <w:sz w:val="22"/>
        </w:rPr>
        <w:t>DMZ</w:t>
      </w:r>
      <w:r>
        <w:rPr>
          <w:spacing w:val="19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eb</w:t>
      </w:r>
      <w:r>
        <w:rPr>
          <w:spacing w:val="13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</w:t>
      </w:r>
      <w:r>
        <w:rPr>
          <w:spacing w:val="-2"/>
          <w:sz w:val="22"/>
        </w:rPr>
        <w:t>.</w:t>
      </w:r>
    </w:p>
    <w:p w14:paraId="71D133DE">
      <w:pPr>
        <w:pStyle w:val="7"/>
        <w:numPr>
          <w:ilvl w:val="2"/>
          <w:numId w:val="10"/>
        </w:numPr>
        <w:tabs>
          <w:tab w:val="left" w:pos="553"/>
        </w:tabs>
        <w:spacing w:before="104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spons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</w:t>
      </w:r>
      <w:r>
        <w:rPr>
          <w:w w:val="105"/>
          <w:sz w:val="23"/>
        </w:rPr>
        <w:t>ll</w:t>
      </w:r>
      <w:r>
        <w:rPr>
          <w:w w:val="105"/>
          <w:sz w:val="21"/>
        </w:rPr>
        <w:t>ow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a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h back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2"/>
        </w:rPr>
        <w:t>I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2"/>
        </w:rPr>
        <w:t>.</w:t>
      </w:r>
    </w:p>
    <w:p w14:paraId="362D09E0">
      <w:pPr>
        <w:pStyle w:val="5"/>
        <w:spacing w:before="22"/>
        <w:rPr>
          <w:sz w:val="22"/>
        </w:rPr>
      </w:pPr>
    </w:p>
    <w:p w14:paraId="1E285DC4">
      <w:pPr>
        <w:spacing w:before="1"/>
        <w:ind w:left="141" w:right="0" w:firstLine="0"/>
        <w:jc w:val="left"/>
        <w:rPr>
          <w:rFonts w:ascii="Arial"/>
          <w:b/>
          <w:sz w:val="25"/>
        </w:rPr>
      </w:pPr>
      <w:bookmarkStart w:id="55" w:name="HTTPS Packet Config for Internet Server "/>
      <w:bookmarkEnd w:id="55"/>
      <w:r>
        <w:rPr>
          <w:rFonts w:ascii="Arial"/>
          <w:b/>
          <w:spacing w:val="-2"/>
          <w:w w:val="105"/>
          <w:sz w:val="27"/>
        </w:rPr>
        <w:t>HTTPS</w:t>
      </w:r>
      <w:r>
        <w:rPr>
          <w:rFonts w:ascii="Arial"/>
          <w:b/>
          <w:spacing w:val="-18"/>
          <w:w w:val="105"/>
          <w:sz w:val="27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P</w:t>
      </w:r>
      <w:r>
        <w:rPr>
          <w:rFonts w:ascii="Arial"/>
          <w:b/>
          <w:spacing w:val="-2"/>
          <w:w w:val="105"/>
          <w:sz w:val="28"/>
        </w:rPr>
        <w:t>acke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15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C</w:t>
      </w:r>
      <w:r>
        <w:rPr>
          <w:rFonts w:ascii="Arial"/>
          <w:b/>
          <w:spacing w:val="-2"/>
          <w:w w:val="105"/>
          <w:sz w:val="25"/>
        </w:rPr>
        <w:t>on</w:t>
      </w:r>
      <w:r>
        <w:rPr>
          <w:rFonts w:ascii="Arial"/>
          <w:b/>
          <w:spacing w:val="-2"/>
          <w:w w:val="105"/>
          <w:sz w:val="28"/>
        </w:rPr>
        <w:t>fig</w:t>
      </w:r>
      <w:r>
        <w:rPr>
          <w:rFonts w:ascii="Arial"/>
          <w:b/>
          <w:spacing w:val="-18"/>
          <w:w w:val="105"/>
          <w:sz w:val="28"/>
        </w:rPr>
        <w:t xml:space="preserve"> </w:t>
      </w:r>
      <w:r>
        <w:rPr>
          <w:rFonts w:ascii="Arial"/>
          <w:b/>
          <w:spacing w:val="-2"/>
          <w:w w:val="105"/>
          <w:sz w:val="28"/>
        </w:rPr>
        <w:t>f</w:t>
      </w:r>
      <w:r>
        <w:rPr>
          <w:rFonts w:ascii="Arial"/>
          <w:b/>
          <w:spacing w:val="-2"/>
          <w:w w:val="105"/>
          <w:sz w:val="25"/>
        </w:rPr>
        <w:t>or</w:t>
      </w:r>
      <w:r>
        <w:rPr>
          <w:rFonts w:ascii="Arial"/>
          <w:b/>
          <w:spacing w:val="-16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I</w:t>
      </w:r>
      <w:r>
        <w:rPr>
          <w:rFonts w:ascii="Arial"/>
          <w:b/>
          <w:spacing w:val="-2"/>
          <w:w w:val="105"/>
          <w:sz w:val="25"/>
        </w:rPr>
        <w:t>nt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rn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11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S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rv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r</w:t>
      </w:r>
      <w:r>
        <w:rPr>
          <w:rFonts w:ascii="Arial"/>
          <w:b/>
          <w:spacing w:val="-16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5"/>
        </w:rPr>
        <w:t>to</w:t>
      </w:r>
      <w:r>
        <w:rPr>
          <w:rFonts w:ascii="Arial"/>
          <w:b/>
          <w:spacing w:val="-16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DM</w:t>
      </w:r>
      <w:r>
        <w:rPr>
          <w:rFonts w:ascii="Arial"/>
          <w:b/>
          <w:spacing w:val="-2"/>
          <w:w w:val="105"/>
          <w:sz w:val="26"/>
        </w:rPr>
        <w:t>Z</w:t>
      </w:r>
      <w:r>
        <w:rPr>
          <w:rFonts w:ascii="Arial"/>
          <w:b/>
          <w:spacing w:val="-14"/>
          <w:w w:val="105"/>
          <w:sz w:val="26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S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rv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r</w:t>
      </w:r>
      <w:r>
        <w:rPr>
          <w:rFonts w:ascii="Arial"/>
          <w:b/>
          <w:spacing w:val="-17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F</w:t>
      </w:r>
      <w:r>
        <w:rPr>
          <w:rFonts w:ascii="Arial"/>
          <w:b/>
          <w:spacing w:val="-2"/>
          <w:w w:val="105"/>
          <w:sz w:val="25"/>
        </w:rPr>
        <w:t>un</w:t>
      </w:r>
      <w:r>
        <w:rPr>
          <w:rFonts w:ascii="Arial"/>
          <w:b/>
          <w:spacing w:val="-2"/>
          <w:w w:val="105"/>
          <w:sz w:val="28"/>
        </w:rPr>
        <w:t>c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2"/>
          <w:w w:val="105"/>
          <w:sz w:val="28"/>
        </w:rPr>
        <w:t>i</w:t>
      </w:r>
      <w:r>
        <w:rPr>
          <w:rFonts w:ascii="Arial"/>
          <w:b/>
          <w:spacing w:val="-2"/>
          <w:w w:val="105"/>
          <w:sz w:val="25"/>
        </w:rPr>
        <w:t>on</w:t>
      </w:r>
      <w:r>
        <w:rPr>
          <w:rFonts w:ascii="Arial"/>
          <w:b/>
          <w:spacing w:val="-2"/>
          <w:w w:val="105"/>
          <w:sz w:val="28"/>
        </w:rPr>
        <w:t>ali</w:t>
      </w:r>
      <w:r>
        <w:rPr>
          <w:rFonts w:ascii="Arial"/>
          <w:b/>
          <w:spacing w:val="-2"/>
          <w:w w:val="105"/>
          <w:sz w:val="25"/>
        </w:rPr>
        <w:t>ty</w:t>
      </w:r>
    </w:p>
    <w:p w14:paraId="26BEC7A9">
      <w:pPr>
        <w:spacing w:before="256"/>
        <w:ind w:left="141" w:right="0" w:firstLine="0"/>
        <w:jc w:val="left"/>
        <w:rPr>
          <w:rFonts w:ascii="Arial"/>
          <w:b/>
          <w:sz w:val="23"/>
        </w:rPr>
      </w:pPr>
      <w:bookmarkStart w:id="56" w:name="NAT Working Functionality"/>
      <w:bookmarkEnd w:id="56"/>
      <w:r>
        <w:rPr>
          <w:rFonts w:ascii="Arial"/>
          <w:b/>
          <w:spacing w:val="-2"/>
          <w:sz w:val="24"/>
        </w:rPr>
        <w:t>NAT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W</w:t>
      </w:r>
      <w:r>
        <w:rPr>
          <w:rFonts w:ascii="Arial"/>
          <w:b/>
          <w:spacing w:val="-2"/>
          <w:sz w:val="23"/>
        </w:rPr>
        <w:t>or</w:t>
      </w:r>
      <w:r>
        <w:rPr>
          <w:rFonts w:ascii="Arial"/>
          <w:b/>
          <w:spacing w:val="-2"/>
          <w:sz w:val="26"/>
        </w:rPr>
        <w:t>ki</w:t>
      </w:r>
      <w:r>
        <w:rPr>
          <w:rFonts w:ascii="Arial"/>
          <w:b/>
          <w:spacing w:val="-2"/>
          <w:sz w:val="23"/>
        </w:rPr>
        <w:t>n</w:t>
      </w:r>
      <w:r>
        <w:rPr>
          <w:rFonts w:ascii="Arial"/>
          <w:b/>
          <w:spacing w:val="-2"/>
          <w:sz w:val="26"/>
        </w:rPr>
        <w:t>g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pacing w:val="-2"/>
          <w:sz w:val="24"/>
        </w:rPr>
        <w:t>F</w:t>
      </w:r>
      <w:r>
        <w:rPr>
          <w:rFonts w:ascii="Arial"/>
          <w:b/>
          <w:spacing w:val="-2"/>
          <w:sz w:val="23"/>
        </w:rPr>
        <w:t>un</w:t>
      </w:r>
      <w:r>
        <w:rPr>
          <w:rFonts w:ascii="Arial"/>
          <w:b/>
          <w:spacing w:val="-2"/>
          <w:sz w:val="26"/>
        </w:rPr>
        <w:t>c</w:t>
      </w:r>
      <w:r>
        <w:rPr>
          <w:rFonts w:ascii="Arial"/>
          <w:b/>
          <w:spacing w:val="-2"/>
          <w:sz w:val="23"/>
        </w:rPr>
        <w:t>t</w:t>
      </w:r>
      <w:r>
        <w:rPr>
          <w:rFonts w:ascii="Arial"/>
          <w:b/>
          <w:spacing w:val="-2"/>
          <w:sz w:val="26"/>
        </w:rPr>
        <w:t>i</w:t>
      </w:r>
      <w:r>
        <w:rPr>
          <w:rFonts w:ascii="Arial"/>
          <w:b/>
          <w:spacing w:val="-2"/>
          <w:sz w:val="23"/>
        </w:rPr>
        <w:t>on</w:t>
      </w:r>
      <w:r>
        <w:rPr>
          <w:rFonts w:ascii="Arial"/>
          <w:b/>
          <w:spacing w:val="-2"/>
          <w:sz w:val="26"/>
        </w:rPr>
        <w:t>ali</w:t>
      </w:r>
      <w:r>
        <w:rPr>
          <w:rFonts w:ascii="Arial"/>
          <w:b/>
          <w:spacing w:val="-2"/>
          <w:sz w:val="23"/>
        </w:rPr>
        <w:t>ty</w:t>
      </w:r>
    </w:p>
    <w:p w14:paraId="7DB39EA2">
      <w:pPr>
        <w:pStyle w:val="5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172720</wp:posOffset>
            </wp:positionV>
            <wp:extent cx="3181350" cy="5763895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064" cy="576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8DFFC">
      <w:pPr>
        <w:pStyle w:val="5"/>
        <w:spacing w:before="46"/>
        <w:rPr>
          <w:rFonts w:ascii="Arial"/>
          <w:b/>
          <w:sz w:val="23"/>
        </w:rPr>
      </w:pPr>
    </w:p>
    <w:p w14:paraId="57202FA2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57" w:name="Internet -&gt; DMZ HTTPS Success"/>
      <w:bookmarkEnd w:id="57"/>
      <w:r>
        <w:rPr>
          <w:rFonts w:ascii="Arial"/>
          <w:b/>
          <w:sz w:val="27"/>
        </w:rPr>
        <w:t>I</w:t>
      </w:r>
      <w:r>
        <w:rPr>
          <w:rFonts w:ascii="Arial"/>
          <w:b/>
          <w:sz w:val="25"/>
        </w:rPr>
        <w:t>nt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rn</w:t>
      </w:r>
      <w:r>
        <w:rPr>
          <w:rFonts w:ascii="Arial"/>
          <w:b/>
          <w:sz w:val="28"/>
        </w:rPr>
        <w:t>e</w:t>
      </w:r>
      <w:r>
        <w:rPr>
          <w:rFonts w:ascii="Arial"/>
          <w:b/>
          <w:sz w:val="25"/>
        </w:rPr>
        <w:t>t</w:t>
      </w:r>
      <w:r>
        <w:rPr>
          <w:rFonts w:ascii="Arial"/>
          <w:b/>
          <w:spacing w:val="28"/>
          <w:sz w:val="25"/>
        </w:rPr>
        <w:t xml:space="preserve"> </w:t>
      </w:r>
      <w:r>
        <w:rPr>
          <w:rFonts w:ascii="Arial"/>
          <w:b/>
          <w:spacing w:val="10"/>
          <w:sz w:val="27"/>
        </w:rPr>
        <w:t>-</w:t>
      </w:r>
      <w:r>
        <w:rPr>
          <w:rFonts w:ascii="Arial"/>
          <w:b/>
          <w:sz w:val="27"/>
        </w:rPr>
        <w:t>&gt;</w:t>
      </w:r>
      <w:r>
        <w:rPr>
          <w:rFonts w:ascii="Arial"/>
          <w:b/>
          <w:spacing w:val="26"/>
          <w:sz w:val="27"/>
        </w:rPr>
        <w:t xml:space="preserve"> </w:t>
      </w:r>
      <w:r>
        <w:rPr>
          <w:rFonts w:ascii="Arial"/>
          <w:b/>
          <w:sz w:val="27"/>
        </w:rPr>
        <w:t>DM</w:t>
      </w:r>
      <w:r>
        <w:rPr>
          <w:rFonts w:ascii="Arial"/>
          <w:b/>
          <w:sz w:val="26"/>
        </w:rPr>
        <w:t>Z</w:t>
      </w:r>
      <w:r>
        <w:rPr>
          <w:rFonts w:ascii="Arial"/>
          <w:b/>
          <w:spacing w:val="26"/>
          <w:sz w:val="26"/>
        </w:rPr>
        <w:t xml:space="preserve"> </w:t>
      </w:r>
      <w:r>
        <w:rPr>
          <w:rFonts w:ascii="Arial"/>
          <w:b/>
          <w:sz w:val="27"/>
        </w:rPr>
        <w:t>HTTPS</w:t>
      </w:r>
      <w:r>
        <w:rPr>
          <w:rFonts w:ascii="Arial"/>
          <w:b/>
          <w:spacing w:val="17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S</w:t>
      </w:r>
      <w:r>
        <w:rPr>
          <w:rFonts w:ascii="Arial"/>
          <w:b/>
          <w:spacing w:val="-2"/>
          <w:sz w:val="25"/>
        </w:rPr>
        <w:t>u</w:t>
      </w:r>
      <w:r>
        <w:rPr>
          <w:rFonts w:ascii="Arial"/>
          <w:b/>
          <w:spacing w:val="-2"/>
          <w:sz w:val="28"/>
        </w:rPr>
        <w:t>cce</w:t>
      </w:r>
      <w:r>
        <w:rPr>
          <w:rFonts w:ascii="Arial"/>
          <w:b/>
          <w:spacing w:val="-2"/>
          <w:sz w:val="25"/>
        </w:rPr>
        <w:t>ss</w:t>
      </w:r>
    </w:p>
    <w:p w14:paraId="3F58E3B0">
      <w:pPr>
        <w:spacing w:before="275"/>
        <w:ind w:left="141" w:right="0" w:firstLine="0"/>
        <w:jc w:val="left"/>
        <w:rPr>
          <w:rFonts w:ascii="Arial"/>
          <w:b/>
          <w:sz w:val="23"/>
        </w:rPr>
      </w:pPr>
      <w:bookmarkStart w:id="58" w:name="Action: HTTPS to public IP (192.51.100.1"/>
      <w:bookmarkEnd w:id="58"/>
      <w:r>
        <w:rPr>
          <w:rFonts w:ascii="Arial"/>
          <w:b/>
          <w:sz w:val="23"/>
        </w:rPr>
        <w:t>A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z w:val="23"/>
        </w:rPr>
        <w:t>:</w:t>
      </w:r>
      <w:r>
        <w:rPr>
          <w:rFonts w:ascii="Arial"/>
          <w:b/>
          <w:spacing w:val="10"/>
          <w:sz w:val="23"/>
        </w:rPr>
        <w:t xml:space="preserve"> </w:t>
      </w:r>
      <w:r>
        <w:rPr>
          <w:rFonts w:ascii="Arial"/>
          <w:b/>
          <w:sz w:val="23"/>
        </w:rPr>
        <w:t>HTTPS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pu</w:t>
      </w:r>
      <w:r>
        <w:rPr>
          <w:rFonts w:ascii="Arial"/>
          <w:b/>
          <w:sz w:val="24"/>
        </w:rPr>
        <w:t>blic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3"/>
        </w:rPr>
        <w:t>IP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(192.51.100.10)</w:t>
      </w:r>
    </w:p>
    <w:p w14:paraId="790213B6">
      <w:pPr>
        <w:spacing w:after="0"/>
        <w:jc w:val="left"/>
        <w:rPr>
          <w:rFonts w:ascii="Arial"/>
          <w:b/>
          <w:sz w:val="23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5B72D314">
      <w:pPr>
        <w:pStyle w:val="5"/>
        <w:spacing w:before="7"/>
        <w:rPr>
          <w:rFonts w:ascii="Arial"/>
          <w:b/>
          <w:sz w:val="7"/>
        </w:rPr>
      </w:pPr>
    </w:p>
    <w:p w14:paraId="294E1949"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72860" cy="255587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083" cy="255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2C8B">
      <w:pPr>
        <w:pStyle w:val="7"/>
        <w:numPr>
          <w:ilvl w:val="1"/>
          <w:numId w:val="10"/>
        </w:numPr>
        <w:tabs>
          <w:tab w:val="left" w:pos="799"/>
        </w:tabs>
        <w:spacing w:before="249" w:after="0" w:line="240" w:lineRule="auto"/>
        <w:ind w:left="799" w:right="0" w:hanging="658"/>
        <w:jc w:val="left"/>
        <w:rPr>
          <w:rFonts w:ascii="Arial"/>
          <w:b/>
          <w:sz w:val="34"/>
        </w:rPr>
      </w:pPr>
      <w:bookmarkStart w:id="59" w:name="5.3 Guest Network Restriction"/>
      <w:bookmarkEnd w:id="59"/>
      <w:r>
        <w:rPr>
          <w:rFonts w:ascii="Arial"/>
          <w:b/>
          <w:spacing w:val="-8"/>
          <w:w w:val="110"/>
          <w:sz w:val="37"/>
        </w:rPr>
        <w:t>G</w:t>
      </w:r>
      <w:r>
        <w:rPr>
          <w:rFonts w:ascii="Arial"/>
          <w:b/>
          <w:spacing w:val="-8"/>
          <w:w w:val="110"/>
          <w:sz w:val="34"/>
        </w:rPr>
        <w:t>u</w:t>
      </w:r>
      <w:r>
        <w:rPr>
          <w:rFonts w:ascii="Arial"/>
          <w:b/>
          <w:spacing w:val="-8"/>
          <w:w w:val="110"/>
          <w:sz w:val="39"/>
        </w:rPr>
        <w:t>e</w:t>
      </w:r>
      <w:r>
        <w:rPr>
          <w:rFonts w:ascii="Arial"/>
          <w:b/>
          <w:spacing w:val="-8"/>
          <w:w w:val="110"/>
          <w:sz w:val="34"/>
        </w:rPr>
        <w:t>st</w:t>
      </w:r>
      <w:r>
        <w:rPr>
          <w:rFonts w:ascii="Arial"/>
          <w:b/>
          <w:spacing w:val="-22"/>
          <w:w w:val="110"/>
          <w:sz w:val="34"/>
        </w:rPr>
        <w:t xml:space="preserve"> </w:t>
      </w:r>
      <w:r>
        <w:rPr>
          <w:rFonts w:ascii="Arial"/>
          <w:b/>
          <w:spacing w:val="-8"/>
          <w:w w:val="110"/>
          <w:sz w:val="37"/>
        </w:rPr>
        <w:t>N</w:t>
      </w:r>
      <w:r>
        <w:rPr>
          <w:rFonts w:ascii="Arial"/>
          <w:b/>
          <w:spacing w:val="-8"/>
          <w:w w:val="110"/>
          <w:sz w:val="39"/>
        </w:rPr>
        <w:t>e</w:t>
      </w:r>
      <w:r>
        <w:rPr>
          <w:rFonts w:ascii="Arial"/>
          <w:b/>
          <w:spacing w:val="-8"/>
          <w:w w:val="110"/>
          <w:sz w:val="34"/>
        </w:rPr>
        <w:t>twor</w:t>
      </w:r>
      <w:r>
        <w:rPr>
          <w:rFonts w:ascii="Arial"/>
          <w:b/>
          <w:spacing w:val="-8"/>
          <w:w w:val="110"/>
          <w:sz w:val="39"/>
        </w:rPr>
        <w:t>k</w:t>
      </w:r>
      <w:r>
        <w:rPr>
          <w:rFonts w:ascii="Arial"/>
          <w:b/>
          <w:spacing w:val="-55"/>
          <w:w w:val="110"/>
          <w:sz w:val="39"/>
        </w:rPr>
        <w:t xml:space="preserve"> </w:t>
      </w:r>
      <w:r>
        <w:rPr>
          <w:rFonts w:ascii="Arial"/>
          <w:b/>
          <w:spacing w:val="-8"/>
          <w:w w:val="110"/>
          <w:sz w:val="37"/>
        </w:rPr>
        <w:t>R</w:t>
      </w:r>
      <w:r>
        <w:rPr>
          <w:rFonts w:ascii="Arial"/>
          <w:b/>
          <w:spacing w:val="-8"/>
          <w:w w:val="110"/>
          <w:sz w:val="39"/>
        </w:rPr>
        <w:t>e</w:t>
      </w:r>
      <w:r>
        <w:rPr>
          <w:rFonts w:ascii="Arial"/>
          <w:b/>
          <w:spacing w:val="-8"/>
          <w:w w:val="110"/>
          <w:sz w:val="34"/>
        </w:rPr>
        <w:t>str</w:t>
      </w:r>
      <w:r>
        <w:rPr>
          <w:rFonts w:ascii="Arial"/>
          <w:b/>
          <w:spacing w:val="-8"/>
          <w:w w:val="110"/>
          <w:sz w:val="39"/>
        </w:rPr>
        <w:t>ic</w:t>
      </w:r>
      <w:r>
        <w:rPr>
          <w:rFonts w:ascii="Arial"/>
          <w:b/>
          <w:spacing w:val="-8"/>
          <w:w w:val="110"/>
          <w:sz w:val="34"/>
        </w:rPr>
        <w:t>t</w:t>
      </w:r>
      <w:r>
        <w:rPr>
          <w:rFonts w:ascii="Arial"/>
          <w:b/>
          <w:spacing w:val="-8"/>
          <w:w w:val="110"/>
          <w:sz w:val="39"/>
        </w:rPr>
        <w:t>i</w:t>
      </w:r>
      <w:r>
        <w:rPr>
          <w:rFonts w:ascii="Arial"/>
          <w:b/>
          <w:spacing w:val="-8"/>
          <w:w w:val="110"/>
          <w:sz w:val="34"/>
        </w:rPr>
        <w:t>on</w:t>
      </w:r>
    </w:p>
    <w:p w14:paraId="03FC7014">
      <w:pPr>
        <w:spacing w:before="204"/>
        <w:ind w:left="141" w:right="0" w:firstLine="0"/>
        <w:jc w:val="left"/>
        <w:rPr>
          <w:rFonts w:ascii="Arial"/>
          <w:b/>
          <w:sz w:val="28"/>
        </w:rPr>
      </w:pPr>
      <w:bookmarkStart w:id="60" w:name="Guest Network Traffic Restriction"/>
      <w:bookmarkEnd w:id="60"/>
      <w:r>
        <w:rPr>
          <w:rFonts w:ascii="Arial"/>
          <w:b/>
          <w:sz w:val="30"/>
        </w:rPr>
        <w:t>G</w:t>
      </w:r>
      <w:r>
        <w:rPr>
          <w:rFonts w:ascii="Arial"/>
          <w:b/>
          <w:sz w:val="28"/>
        </w:rPr>
        <w:t>u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st</w:t>
      </w:r>
      <w:r>
        <w:rPr>
          <w:rFonts w:ascii="Arial"/>
          <w:b/>
          <w:spacing w:val="9"/>
          <w:sz w:val="28"/>
        </w:rPr>
        <w:t xml:space="preserve"> </w:t>
      </w:r>
      <w:r>
        <w:rPr>
          <w:rFonts w:ascii="Arial"/>
          <w:b/>
          <w:sz w:val="30"/>
        </w:rPr>
        <w:t>N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twor</w:t>
      </w:r>
      <w:r>
        <w:rPr>
          <w:rFonts w:ascii="Arial"/>
          <w:b/>
          <w:sz w:val="32"/>
        </w:rPr>
        <w:t>k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z w:val="30"/>
        </w:rPr>
        <w:t>T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affic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R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str</w:t>
      </w:r>
      <w:r>
        <w:rPr>
          <w:rFonts w:ascii="Arial"/>
          <w:b/>
          <w:spacing w:val="-2"/>
          <w:sz w:val="32"/>
        </w:rPr>
        <w:t>ic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4BEC7DC3">
      <w:pPr>
        <w:pStyle w:val="5"/>
        <w:spacing w:before="23"/>
        <w:rPr>
          <w:rFonts w:ascii="Arial"/>
          <w:b/>
          <w:sz w:val="22"/>
        </w:rPr>
      </w:pPr>
    </w:p>
    <w:p w14:paraId="0F70F9B7">
      <w:pPr>
        <w:pStyle w:val="7"/>
        <w:numPr>
          <w:ilvl w:val="2"/>
          <w:numId w:val="10"/>
        </w:numPr>
        <w:tabs>
          <w:tab w:val="left" w:pos="552"/>
        </w:tabs>
        <w:spacing w:before="0" w:after="0" w:line="240" w:lineRule="auto"/>
        <w:ind w:left="552" w:right="0" w:hanging="262"/>
        <w:jc w:val="left"/>
        <w:rPr>
          <w:sz w:val="22"/>
        </w:rPr>
      </w:pP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onn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2"/>
        </w:rPr>
        <w:t>W</w:t>
      </w:r>
      <w:r>
        <w:rPr>
          <w:w w:val="105"/>
          <w:sz w:val="23"/>
        </w:rPr>
        <w:t>i</w:t>
      </w:r>
      <w:r>
        <w:rPr>
          <w:w w:val="105"/>
          <w:sz w:val="22"/>
        </w:rPr>
        <w:t>-F</w:t>
      </w:r>
      <w:r>
        <w:rPr>
          <w:w w:val="105"/>
          <w:sz w:val="23"/>
        </w:rPr>
        <w:t>i</w:t>
      </w:r>
      <w:r>
        <w:rPr>
          <w:spacing w:val="7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twor</w:t>
      </w:r>
      <w:r>
        <w:rPr>
          <w:spacing w:val="-2"/>
          <w:w w:val="105"/>
          <w:sz w:val="23"/>
        </w:rPr>
        <w:t>k</w:t>
      </w:r>
      <w:r>
        <w:rPr>
          <w:spacing w:val="-2"/>
          <w:w w:val="105"/>
          <w:sz w:val="22"/>
        </w:rPr>
        <w:t>.</w:t>
      </w:r>
    </w:p>
    <w:p w14:paraId="1D1C30AC">
      <w:pPr>
        <w:pStyle w:val="7"/>
        <w:numPr>
          <w:ilvl w:val="2"/>
          <w:numId w:val="10"/>
        </w:numPr>
        <w:tabs>
          <w:tab w:val="left" w:pos="553"/>
        </w:tabs>
        <w:spacing w:before="91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1"/>
        </w:rPr>
        <w:t>r</w:t>
      </w:r>
      <w:r>
        <w:rPr>
          <w:w w:val="105"/>
          <w:sz w:val="23"/>
        </w:rPr>
        <w:t>affic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 p</w:t>
      </w:r>
      <w:r>
        <w:rPr>
          <w:w w:val="105"/>
          <w:sz w:val="23"/>
        </w:rPr>
        <w:t>laced i</w:t>
      </w:r>
      <w:r>
        <w:rPr>
          <w:w w:val="105"/>
          <w:sz w:val="21"/>
        </w:rPr>
        <w:t>nto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2"/>
          <w:w w:val="105"/>
          <w:sz w:val="21"/>
        </w:rPr>
        <w:t xml:space="preserve"> </w:t>
      </w:r>
      <w:r>
        <w:rPr>
          <w:spacing w:val="-4"/>
          <w:w w:val="105"/>
          <w:sz w:val="22"/>
        </w:rPr>
        <w:t>VLAN.</w:t>
      </w:r>
    </w:p>
    <w:p w14:paraId="7FEB6A17">
      <w:pPr>
        <w:pStyle w:val="7"/>
        <w:numPr>
          <w:ilvl w:val="2"/>
          <w:numId w:val="10"/>
        </w:numPr>
        <w:tabs>
          <w:tab w:val="left" w:pos="552"/>
        </w:tabs>
        <w:spacing w:before="104" w:after="0" w:line="240" w:lineRule="auto"/>
        <w:ind w:left="552" w:right="0" w:hanging="262"/>
        <w:jc w:val="left"/>
        <w:rPr>
          <w:sz w:val="22"/>
        </w:rPr>
      </w:pPr>
      <w:r>
        <w:rPr>
          <w:w w:val="105"/>
          <w:sz w:val="22"/>
        </w:rPr>
        <w:t>ACL</w:t>
      </w:r>
      <w:r>
        <w:rPr>
          <w:w w:val="105"/>
          <w:sz w:val="21"/>
        </w:rPr>
        <w:t>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</w:t>
      </w:r>
      <w:r>
        <w:rPr>
          <w:w w:val="105"/>
          <w:sz w:val="23"/>
        </w:rPr>
        <w:t>e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nt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2"/>
        </w:rPr>
        <w:t>VLAN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2"/>
        </w:rPr>
        <w:t>.</w:t>
      </w:r>
    </w:p>
    <w:p w14:paraId="75820A8F">
      <w:pPr>
        <w:pStyle w:val="7"/>
        <w:numPr>
          <w:ilvl w:val="2"/>
          <w:numId w:val="10"/>
        </w:numPr>
        <w:tabs>
          <w:tab w:val="left" w:pos="553"/>
        </w:tabs>
        <w:spacing w:before="90" w:after="0" w:line="240" w:lineRule="auto"/>
        <w:ind w:left="553" w:right="0" w:hanging="263"/>
        <w:jc w:val="left"/>
        <w:rPr>
          <w:sz w:val="22"/>
        </w:rPr>
      </w:pPr>
      <w:r>
        <w:rPr>
          <w:w w:val="105"/>
          <w:sz w:val="22"/>
        </w:rPr>
        <w:t>O</w:t>
      </w:r>
      <w:r>
        <w:rPr>
          <w:w w:val="105"/>
          <w:sz w:val="21"/>
        </w:rPr>
        <w:t>n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14"/>
          <w:w w:val="105"/>
          <w:sz w:val="21"/>
        </w:rPr>
        <w:t xml:space="preserve"> </w:t>
      </w: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w w:val="105"/>
          <w:sz w:val="22"/>
        </w:rPr>
        <w:t>-</w:t>
      </w:r>
      <w:r>
        <w:rPr>
          <w:w w:val="105"/>
          <w:sz w:val="23"/>
        </w:rPr>
        <w:t>b</w:t>
      </w:r>
      <w:r>
        <w:rPr>
          <w:w w:val="105"/>
          <w:sz w:val="21"/>
        </w:rPr>
        <w:t>oun</w:t>
      </w:r>
      <w:r>
        <w:rPr>
          <w:w w:val="105"/>
          <w:sz w:val="23"/>
        </w:rPr>
        <w:t>d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1"/>
        </w:rPr>
        <w:t>tr</w:t>
      </w:r>
      <w:r>
        <w:rPr>
          <w:w w:val="105"/>
          <w:sz w:val="23"/>
        </w:rPr>
        <w:t>affic</w:t>
      </w:r>
      <w:r>
        <w:rPr>
          <w:spacing w:val="13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2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rm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tt</w:t>
      </w:r>
      <w:r>
        <w:rPr>
          <w:spacing w:val="-2"/>
          <w:w w:val="105"/>
          <w:sz w:val="23"/>
        </w:rPr>
        <w:t>ed</w:t>
      </w:r>
      <w:r>
        <w:rPr>
          <w:spacing w:val="-2"/>
          <w:w w:val="105"/>
          <w:sz w:val="22"/>
        </w:rPr>
        <w:t>.</w:t>
      </w:r>
    </w:p>
    <w:p w14:paraId="7F25F58C">
      <w:pPr>
        <w:pStyle w:val="5"/>
        <w:spacing w:before="25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177165</wp:posOffset>
            </wp:positionV>
            <wp:extent cx="6297295" cy="37211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220" cy="371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7D4D">
      <w:pPr>
        <w:pStyle w:val="5"/>
        <w:spacing w:before="37"/>
        <w:rPr>
          <w:sz w:val="22"/>
        </w:rPr>
      </w:pPr>
    </w:p>
    <w:p w14:paraId="36BDFA58">
      <w:pPr>
        <w:pStyle w:val="7"/>
        <w:numPr>
          <w:ilvl w:val="1"/>
          <w:numId w:val="10"/>
        </w:numPr>
        <w:tabs>
          <w:tab w:val="left" w:pos="812"/>
        </w:tabs>
        <w:spacing w:before="0" w:after="0" w:line="240" w:lineRule="auto"/>
        <w:ind w:left="812" w:right="0" w:hanging="671"/>
        <w:jc w:val="left"/>
        <w:rPr>
          <w:rFonts w:ascii="Arial"/>
          <w:b/>
          <w:sz w:val="34"/>
        </w:rPr>
      </w:pPr>
      <w:bookmarkStart w:id="61" w:name="5.4 Failure Scenarios"/>
      <w:bookmarkEnd w:id="61"/>
      <w:r>
        <w:rPr>
          <w:rFonts w:ascii="Arial"/>
          <w:b/>
          <w:sz w:val="37"/>
        </w:rPr>
        <w:t>F</w:t>
      </w:r>
      <w:r>
        <w:rPr>
          <w:rFonts w:ascii="Arial"/>
          <w:b/>
          <w:sz w:val="39"/>
        </w:rPr>
        <w:t>ail</w:t>
      </w:r>
      <w:r>
        <w:rPr>
          <w:rFonts w:ascii="Arial"/>
          <w:b/>
          <w:sz w:val="34"/>
        </w:rPr>
        <w:t>ur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pacing w:val="-35"/>
          <w:sz w:val="39"/>
        </w:rPr>
        <w:t xml:space="preserve"> </w:t>
      </w:r>
      <w:r>
        <w:rPr>
          <w:rFonts w:ascii="Arial"/>
          <w:b/>
          <w:spacing w:val="-2"/>
          <w:sz w:val="37"/>
        </w:rPr>
        <w:t>S</w:t>
      </w:r>
      <w:r>
        <w:rPr>
          <w:rFonts w:ascii="Arial"/>
          <w:b/>
          <w:spacing w:val="-2"/>
          <w:sz w:val="39"/>
        </w:rPr>
        <w:t>ce</w:t>
      </w:r>
      <w:r>
        <w:rPr>
          <w:rFonts w:ascii="Arial"/>
          <w:b/>
          <w:spacing w:val="-2"/>
          <w:sz w:val="34"/>
        </w:rPr>
        <w:t>n</w:t>
      </w:r>
      <w:r>
        <w:rPr>
          <w:rFonts w:ascii="Arial"/>
          <w:b/>
          <w:spacing w:val="-2"/>
          <w:sz w:val="39"/>
        </w:rPr>
        <w:t>a</w:t>
      </w:r>
      <w:r>
        <w:rPr>
          <w:rFonts w:ascii="Arial"/>
          <w:b/>
          <w:spacing w:val="-2"/>
          <w:sz w:val="34"/>
        </w:rPr>
        <w:t>r</w:t>
      </w:r>
      <w:r>
        <w:rPr>
          <w:rFonts w:ascii="Arial"/>
          <w:b/>
          <w:spacing w:val="-2"/>
          <w:sz w:val="39"/>
        </w:rPr>
        <w:t>i</w:t>
      </w:r>
      <w:r>
        <w:rPr>
          <w:rFonts w:ascii="Arial"/>
          <w:b/>
          <w:spacing w:val="-2"/>
          <w:sz w:val="34"/>
        </w:rPr>
        <w:t>os</w:t>
      </w:r>
    </w:p>
    <w:p w14:paraId="598502F6">
      <w:pPr>
        <w:spacing w:before="204"/>
        <w:ind w:left="141" w:right="0" w:firstLine="0"/>
        <w:jc w:val="left"/>
        <w:rPr>
          <w:rFonts w:ascii="Arial"/>
          <w:b/>
          <w:sz w:val="28"/>
        </w:rPr>
      </w:pPr>
      <w:bookmarkStart w:id="62" w:name="Failure Scenarios &amp; Enforcement"/>
      <w:bookmarkEnd w:id="62"/>
      <w:r>
        <w:rPr>
          <w:rFonts w:ascii="Arial"/>
          <w:b/>
          <w:spacing w:val="-4"/>
          <w:sz w:val="30"/>
        </w:rPr>
        <w:t>F</w:t>
      </w:r>
      <w:r>
        <w:rPr>
          <w:rFonts w:ascii="Arial"/>
          <w:b/>
          <w:spacing w:val="-4"/>
          <w:sz w:val="32"/>
        </w:rPr>
        <w:t>ail</w:t>
      </w:r>
      <w:r>
        <w:rPr>
          <w:rFonts w:ascii="Arial"/>
          <w:b/>
          <w:spacing w:val="-4"/>
          <w:sz w:val="28"/>
        </w:rPr>
        <w:t>ur</w:t>
      </w:r>
      <w:r>
        <w:rPr>
          <w:rFonts w:ascii="Arial"/>
          <w:b/>
          <w:spacing w:val="-4"/>
          <w:sz w:val="32"/>
        </w:rPr>
        <w:t>e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pacing w:val="-4"/>
          <w:sz w:val="30"/>
        </w:rPr>
        <w:t>S</w:t>
      </w:r>
      <w:r>
        <w:rPr>
          <w:rFonts w:ascii="Arial"/>
          <w:b/>
          <w:spacing w:val="-4"/>
          <w:sz w:val="32"/>
        </w:rPr>
        <w:t>ce</w:t>
      </w:r>
      <w:r>
        <w:rPr>
          <w:rFonts w:ascii="Arial"/>
          <w:b/>
          <w:spacing w:val="-4"/>
          <w:sz w:val="28"/>
        </w:rPr>
        <w:t>n</w:t>
      </w:r>
      <w:r>
        <w:rPr>
          <w:rFonts w:ascii="Arial"/>
          <w:b/>
          <w:spacing w:val="-4"/>
          <w:sz w:val="32"/>
        </w:rPr>
        <w:t>a</w:t>
      </w:r>
      <w:r>
        <w:rPr>
          <w:rFonts w:ascii="Arial"/>
          <w:b/>
          <w:spacing w:val="-4"/>
          <w:sz w:val="28"/>
        </w:rPr>
        <w:t>r</w:t>
      </w:r>
      <w:r>
        <w:rPr>
          <w:rFonts w:ascii="Arial"/>
          <w:b/>
          <w:spacing w:val="-4"/>
          <w:sz w:val="32"/>
        </w:rPr>
        <w:t>i</w:t>
      </w:r>
      <w:r>
        <w:rPr>
          <w:rFonts w:ascii="Arial"/>
          <w:b/>
          <w:spacing w:val="-4"/>
          <w:sz w:val="28"/>
        </w:rPr>
        <w:t>os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pacing w:val="-4"/>
          <w:sz w:val="30"/>
        </w:rPr>
        <w:t>&amp;</w:t>
      </w:r>
      <w:r>
        <w:rPr>
          <w:rFonts w:ascii="Arial"/>
          <w:b/>
          <w:spacing w:val="-24"/>
          <w:sz w:val="30"/>
        </w:rPr>
        <w:t xml:space="preserve"> </w:t>
      </w:r>
      <w:r>
        <w:rPr>
          <w:rFonts w:ascii="Arial"/>
          <w:b/>
          <w:spacing w:val="-4"/>
          <w:sz w:val="30"/>
        </w:rPr>
        <w:t>E</w:t>
      </w:r>
      <w:r>
        <w:rPr>
          <w:rFonts w:ascii="Arial"/>
          <w:b/>
          <w:spacing w:val="-4"/>
          <w:sz w:val="28"/>
        </w:rPr>
        <w:t>n</w:t>
      </w:r>
      <w:r>
        <w:rPr>
          <w:rFonts w:ascii="Arial"/>
          <w:b/>
          <w:spacing w:val="-4"/>
          <w:sz w:val="32"/>
        </w:rPr>
        <w:t>f</w:t>
      </w:r>
      <w:r>
        <w:rPr>
          <w:rFonts w:ascii="Arial"/>
          <w:b/>
          <w:spacing w:val="-4"/>
          <w:sz w:val="28"/>
        </w:rPr>
        <w:t>or</w:t>
      </w:r>
      <w:r>
        <w:rPr>
          <w:rFonts w:ascii="Arial"/>
          <w:b/>
          <w:spacing w:val="-4"/>
          <w:sz w:val="32"/>
        </w:rPr>
        <w:t>ce</w:t>
      </w:r>
      <w:r>
        <w:rPr>
          <w:rFonts w:ascii="Arial"/>
          <w:b/>
          <w:spacing w:val="-4"/>
          <w:sz w:val="28"/>
        </w:rPr>
        <w:t>m</w:t>
      </w:r>
      <w:r>
        <w:rPr>
          <w:rFonts w:ascii="Arial"/>
          <w:b/>
          <w:spacing w:val="-4"/>
          <w:sz w:val="32"/>
        </w:rPr>
        <w:t>e</w:t>
      </w:r>
      <w:r>
        <w:rPr>
          <w:rFonts w:ascii="Arial"/>
          <w:b/>
          <w:spacing w:val="-4"/>
          <w:sz w:val="28"/>
        </w:rPr>
        <w:t>nt</w:t>
      </w:r>
    </w:p>
    <w:p w14:paraId="7ED0E8B0">
      <w:pPr>
        <w:pStyle w:val="5"/>
        <w:spacing w:before="10"/>
        <w:rPr>
          <w:rFonts w:ascii="Arial"/>
          <w:b/>
          <w:sz w:val="22"/>
        </w:rPr>
      </w:pPr>
    </w:p>
    <w:p w14:paraId="126F2138">
      <w:pPr>
        <w:pStyle w:val="7"/>
        <w:numPr>
          <w:ilvl w:val="0"/>
          <w:numId w:val="11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b</w:t>
      </w:r>
      <w:r>
        <w:rPr>
          <w:w w:val="105"/>
          <w:sz w:val="21"/>
        </w:rPr>
        <w:t>oun</w:t>
      </w:r>
      <w:r>
        <w:rPr>
          <w:w w:val="105"/>
          <w:sz w:val="23"/>
        </w:rPr>
        <w:t>d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1"/>
        </w:rPr>
        <w:t>tr</w:t>
      </w:r>
      <w:r>
        <w:rPr>
          <w:w w:val="105"/>
          <w:sz w:val="23"/>
        </w:rPr>
        <w:t xml:space="preserve">affic </w:t>
      </w:r>
      <w:r>
        <w:rPr>
          <w:w w:val="105"/>
          <w:sz w:val="21"/>
        </w:rPr>
        <w:t>t</w:t>
      </w:r>
      <w:r>
        <w:rPr>
          <w:w w:val="105"/>
          <w:sz w:val="23"/>
        </w:rPr>
        <w:t>ha</w:t>
      </w:r>
      <w:r>
        <w:rPr>
          <w:w w:val="105"/>
          <w:sz w:val="21"/>
        </w:rPr>
        <w:t>t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3"/>
        </w:rPr>
        <w:t>d</w:t>
      </w:r>
      <w:r>
        <w:rPr>
          <w:w w:val="105"/>
          <w:sz w:val="21"/>
        </w:rPr>
        <w:t>o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not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m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ch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x</w:t>
      </w:r>
      <w:r>
        <w:rPr>
          <w:w w:val="105"/>
          <w:sz w:val="23"/>
        </w:rPr>
        <w:t>i</w:t>
      </w:r>
      <w:r>
        <w:rPr>
          <w:w w:val="105"/>
          <w:sz w:val="21"/>
        </w:rPr>
        <w:t>st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st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ntry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9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d</w:t>
      </w:r>
      <w:r>
        <w:rPr>
          <w:spacing w:val="-2"/>
          <w:w w:val="105"/>
          <w:sz w:val="21"/>
        </w:rPr>
        <w:t>ropp</w:t>
      </w:r>
      <w:r>
        <w:rPr>
          <w:spacing w:val="-2"/>
          <w:w w:val="105"/>
          <w:sz w:val="23"/>
        </w:rPr>
        <w:t>ed</w:t>
      </w:r>
      <w:r>
        <w:rPr>
          <w:spacing w:val="-2"/>
          <w:w w:val="105"/>
          <w:sz w:val="22"/>
        </w:rPr>
        <w:t>.</w:t>
      </w:r>
    </w:p>
    <w:p w14:paraId="2EFC2D34">
      <w:pPr>
        <w:pStyle w:val="7"/>
        <w:numPr>
          <w:ilvl w:val="0"/>
          <w:numId w:val="11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2"/>
        </w:rPr>
        <w:t>VLAN</w:t>
      </w:r>
      <w:r>
        <w:rPr>
          <w:spacing w:val="3"/>
          <w:w w:val="105"/>
          <w:sz w:val="22"/>
        </w:rPr>
        <w:t xml:space="preserve"> </w:t>
      </w:r>
      <w:r>
        <w:rPr>
          <w:w w:val="105"/>
          <w:sz w:val="21"/>
        </w:rPr>
        <w:t>tr</w:t>
      </w:r>
      <w:r>
        <w:rPr>
          <w:w w:val="105"/>
          <w:sz w:val="23"/>
        </w:rPr>
        <w:t>affic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e</w:t>
      </w:r>
      <w:r>
        <w:rPr>
          <w:w w:val="105"/>
          <w:sz w:val="21"/>
        </w:rPr>
        <w:t>mpt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1"/>
        </w:rPr>
        <w:t>to r</w:t>
      </w:r>
      <w:r>
        <w:rPr>
          <w:w w:val="105"/>
          <w:sz w:val="23"/>
        </w:rPr>
        <w:t>each 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bl</w:t>
      </w:r>
      <w:r>
        <w:rPr>
          <w:w w:val="105"/>
          <w:sz w:val="21"/>
        </w:rPr>
        <w:t>o</w:t>
      </w:r>
      <w:r>
        <w:rPr>
          <w:w w:val="105"/>
          <w:sz w:val="23"/>
        </w:rPr>
        <w:t>cked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</w:t>
      </w:r>
      <w:r>
        <w:rPr>
          <w:w w:val="105"/>
          <w:sz w:val="21"/>
        </w:rPr>
        <w:t>y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2"/>
        </w:rPr>
        <w:t>ACL</w:t>
      </w:r>
      <w:r>
        <w:rPr>
          <w:spacing w:val="-4"/>
          <w:w w:val="105"/>
          <w:sz w:val="21"/>
        </w:rPr>
        <w:t>s</w:t>
      </w:r>
      <w:r>
        <w:rPr>
          <w:spacing w:val="-4"/>
          <w:w w:val="105"/>
          <w:sz w:val="22"/>
        </w:rPr>
        <w:t>.</w:t>
      </w:r>
    </w:p>
    <w:p w14:paraId="745C4DCF">
      <w:pPr>
        <w:pStyle w:val="7"/>
        <w:numPr>
          <w:ilvl w:val="0"/>
          <w:numId w:val="11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U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29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b</w:t>
      </w:r>
      <w:r>
        <w:rPr>
          <w:sz w:val="21"/>
        </w:rPr>
        <w:t>oun</w:t>
      </w:r>
      <w:r>
        <w:rPr>
          <w:sz w:val="23"/>
        </w:rPr>
        <w:t>d</w:t>
      </w:r>
      <w:r>
        <w:rPr>
          <w:spacing w:val="3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2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n</w:t>
      </w:r>
      <w:r>
        <w:rPr>
          <w:sz w:val="23"/>
        </w:rPr>
        <w:t>ied</w:t>
      </w:r>
      <w:r>
        <w:rPr>
          <w:spacing w:val="3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t</w:t>
      </w:r>
      <w:r>
        <w:rPr>
          <w:spacing w:val="3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1"/>
          <w:sz w:val="23"/>
        </w:rPr>
        <w:t xml:space="preserve"> </w:t>
      </w:r>
      <w:r>
        <w:rPr>
          <w:spacing w:val="-2"/>
          <w:sz w:val="23"/>
        </w:rPr>
        <w:t>fi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w</w:t>
      </w:r>
      <w:r>
        <w:rPr>
          <w:spacing w:val="-2"/>
          <w:sz w:val="23"/>
        </w:rPr>
        <w:t>all</w:t>
      </w:r>
      <w:r>
        <w:rPr>
          <w:spacing w:val="-2"/>
          <w:sz w:val="22"/>
        </w:rPr>
        <w:t>.</w:t>
      </w:r>
    </w:p>
    <w:p w14:paraId="332039A3">
      <w:pPr>
        <w:pStyle w:val="5"/>
        <w:rPr>
          <w:sz w:val="20"/>
        </w:rPr>
      </w:pPr>
    </w:p>
    <w:p w14:paraId="017A0EDB">
      <w:pPr>
        <w:pStyle w:val="5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169545</wp:posOffset>
                </wp:positionV>
                <wp:extent cx="6310630" cy="1778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9.55pt;margin-top:13.35pt;height:1.4pt;width:496.9pt;mso-position-horizontal-relative:page;mso-wrap-distance-bottom:0pt;mso-wrap-distance-top:0pt;z-index:-251636736;mso-width-relative:page;mso-height-relative:page;" fillcolor="#DFDFDF" filled="t" stroked="f" coordsize="6310630,17780" o:gfxdata="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+saM2AAAAAkBAAAPAAAAAAAAAAEAIAAAACIAAABkcnMvZG93bnJldi54bWxQSwECFAAUAAAACACH&#10;TuJATSrhNi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464820</wp:posOffset>
                </wp:positionV>
                <wp:extent cx="6310630" cy="1778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49.55pt;margin-top:36.6pt;height:1.4pt;width:496.9pt;mso-position-horizontal-relative:page;mso-wrap-distance-bottom:0pt;mso-wrap-distance-top:0pt;z-index:-251636736;mso-width-relative:page;mso-height-relative:page;" fillcolor="#DFDFDF" filled="t" stroked="f" coordsize="6310630,17780" o:gfxdata="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2&#10;4rfU2AAAAAkBAAAPAAAAAAAAAAEAIAAAACIAAABkcnMvZG93bnJldi54bWxQSwECFAAUAAAACACH&#10;TuJAGUyN8C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1DF287">
      <w:pPr>
        <w:pStyle w:val="5"/>
        <w:spacing w:before="182"/>
        <w:rPr>
          <w:sz w:val="20"/>
        </w:rPr>
      </w:pPr>
    </w:p>
    <w:p w14:paraId="1793A618">
      <w:pPr>
        <w:pStyle w:val="5"/>
        <w:spacing w:before="9"/>
        <w:rPr>
          <w:sz w:val="35"/>
        </w:rPr>
      </w:pPr>
    </w:p>
    <w:p w14:paraId="7279342D">
      <w:pPr>
        <w:spacing w:before="0"/>
        <w:ind w:left="141" w:right="0" w:firstLine="0"/>
        <w:jc w:val="left"/>
        <w:rPr>
          <w:rFonts w:ascii="Arial"/>
          <w:b/>
          <w:sz w:val="34"/>
        </w:rPr>
      </w:pPr>
      <w:bookmarkStart w:id="63" w:name="6.1 Testing and Validation"/>
      <w:bookmarkEnd w:id="63"/>
      <w:r>
        <w:rPr>
          <w:rFonts w:ascii="Arial"/>
          <w:b/>
          <w:sz w:val="37"/>
        </w:rPr>
        <w:t>6.1</w:t>
      </w:r>
      <w:r>
        <w:rPr>
          <w:rFonts w:ascii="Arial"/>
          <w:b/>
          <w:spacing w:val="-6"/>
          <w:sz w:val="37"/>
        </w:rPr>
        <w:t xml:space="preserve"> </w:t>
      </w:r>
      <w:r>
        <w:rPr>
          <w:rFonts w:ascii="Arial"/>
          <w:b/>
          <w:sz w:val="37"/>
        </w:rPr>
        <w:t>T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st</w:t>
      </w:r>
      <w:r>
        <w:rPr>
          <w:rFonts w:ascii="Arial"/>
          <w:b/>
          <w:sz w:val="39"/>
        </w:rPr>
        <w:t>i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g</w:t>
      </w:r>
      <w:r>
        <w:rPr>
          <w:rFonts w:ascii="Arial"/>
          <w:b/>
          <w:spacing w:val="-29"/>
          <w:sz w:val="39"/>
        </w:rPr>
        <w:t xml:space="preserve"> </w:t>
      </w:r>
      <w:r>
        <w:rPr>
          <w:rFonts w:ascii="Arial"/>
          <w:b/>
          <w:sz w:val="39"/>
        </w:rPr>
        <w:t>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d</w:t>
      </w:r>
      <w:r>
        <w:rPr>
          <w:rFonts w:ascii="Arial"/>
          <w:b/>
          <w:spacing w:val="-27"/>
          <w:sz w:val="39"/>
        </w:rPr>
        <w:t xml:space="preserve"> </w:t>
      </w:r>
      <w:r>
        <w:rPr>
          <w:rFonts w:ascii="Arial"/>
          <w:b/>
          <w:spacing w:val="-2"/>
          <w:sz w:val="36"/>
        </w:rPr>
        <w:t>V</w:t>
      </w:r>
      <w:r>
        <w:rPr>
          <w:rFonts w:ascii="Arial"/>
          <w:b/>
          <w:spacing w:val="-2"/>
          <w:sz w:val="39"/>
        </w:rPr>
        <w:t>alida</w:t>
      </w:r>
      <w:r>
        <w:rPr>
          <w:rFonts w:ascii="Arial"/>
          <w:b/>
          <w:spacing w:val="-2"/>
          <w:sz w:val="34"/>
        </w:rPr>
        <w:t>t</w:t>
      </w:r>
      <w:r>
        <w:rPr>
          <w:rFonts w:ascii="Arial"/>
          <w:b/>
          <w:spacing w:val="-2"/>
          <w:sz w:val="39"/>
        </w:rPr>
        <w:t>i</w:t>
      </w:r>
      <w:r>
        <w:rPr>
          <w:rFonts w:ascii="Arial"/>
          <w:b/>
          <w:spacing w:val="-2"/>
          <w:sz w:val="34"/>
        </w:rPr>
        <w:t>on</w:t>
      </w:r>
    </w:p>
    <w:p w14:paraId="3B5167E0">
      <w:pPr>
        <w:spacing w:before="190"/>
        <w:ind w:left="141" w:right="0" w:firstLine="0"/>
        <w:jc w:val="left"/>
        <w:rPr>
          <w:rFonts w:ascii="Arial"/>
          <w:b/>
          <w:sz w:val="31"/>
        </w:rPr>
      </w:pPr>
      <w:bookmarkStart w:id="64" w:name="Testing &amp; Validation"/>
      <w:bookmarkEnd w:id="64"/>
      <w:r>
        <w:rPr>
          <w:rFonts w:ascii="Arial"/>
          <w:b/>
          <w:spacing w:val="-2"/>
          <w:sz w:val="33"/>
        </w:rPr>
        <w:t>T</w:t>
      </w:r>
      <w:r>
        <w:rPr>
          <w:rFonts w:ascii="Arial"/>
          <w:b/>
          <w:spacing w:val="-2"/>
          <w:sz w:val="35"/>
        </w:rPr>
        <w:t>e</w:t>
      </w:r>
      <w:r>
        <w:rPr>
          <w:rFonts w:ascii="Arial"/>
          <w:b/>
          <w:spacing w:val="-2"/>
          <w:sz w:val="31"/>
        </w:rPr>
        <w:t>st</w:t>
      </w:r>
      <w:r>
        <w:rPr>
          <w:rFonts w:ascii="Arial"/>
          <w:b/>
          <w:spacing w:val="-2"/>
          <w:sz w:val="35"/>
        </w:rPr>
        <w:t>i</w:t>
      </w:r>
      <w:r>
        <w:rPr>
          <w:rFonts w:ascii="Arial"/>
          <w:b/>
          <w:spacing w:val="-2"/>
          <w:sz w:val="31"/>
        </w:rPr>
        <w:t>n</w:t>
      </w:r>
      <w:r>
        <w:rPr>
          <w:rFonts w:ascii="Arial"/>
          <w:b/>
          <w:spacing w:val="-2"/>
          <w:sz w:val="35"/>
        </w:rPr>
        <w:t>g</w:t>
      </w:r>
      <w:r>
        <w:rPr>
          <w:rFonts w:ascii="Arial"/>
          <w:b/>
          <w:spacing w:val="-13"/>
          <w:sz w:val="35"/>
        </w:rPr>
        <w:t xml:space="preserve"> </w:t>
      </w:r>
      <w:r>
        <w:rPr>
          <w:rFonts w:ascii="Arial"/>
          <w:b/>
          <w:spacing w:val="-2"/>
          <w:sz w:val="33"/>
        </w:rPr>
        <w:t>&amp;</w:t>
      </w:r>
      <w:r>
        <w:rPr>
          <w:rFonts w:ascii="Arial"/>
          <w:b/>
          <w:spacing w:val="-32"/>
          <w:sz w:val="33"/>
        </w:rPr>
        <w:t xml:space="preserve"> </w:t>
      </w:r>
      <w:r>
        <w:rPr>
          <w:rFonts w:ascii="Arial"/>
          <w:b/>
          <w:spacing w:val="-2"/>
          <w:sz w:val="32"/>
        </w:rPr>
        <w:t>V</w:t>
      </w:r>
      <w:r>
        <w:rPr>
          <w:rFonts w:ascii="Arial"/>
          <w:b/>
          <w:spacing w:val="-2"/>
          <w:sz w:val="35"/>
        </w:rPr>
        <w:t>alida</w:t>
      </w:r>
      <w:r>
        <w:rPr>
          <w:rFonts w:ascii="Arial"/>
          <w:b/>
          <w:spacing w:val="-2"/>
          <w:sz w:val="31"/>
        </w:rPr>
        <w:t>t</w:t>
      </w:r>
      <w:r>
        <w:rPr>
          <w:rFonts w:ascii="Arial"/>
          <w:b/>
          <w:spacing w:val="-2"/>
          <w:sz w:val="35"/>
        </w:rPr>
        <w:t>i</w:t>
      </w:r>
      <w:r>
        <w:rPr>
          <w:rFonts w:ascii="Arial"/>
          <w:b/>
          <w:spacing w:val="-2"/>
          <w:sz w:val="31"/>
        </w:rPr>
        <w:t>on</w:t>
      </w:r>
    </w:p>
    <w:p w14:paraId="3FFD75D9">
      <w:pPr>
        <w:spacing w:before="243" w:line="297" w:lineRule="auto"/>
        <w:ind w:left="141" w:right="1376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23"/>
        </w:rPr>
        <w:t>ll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40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alida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</w:t>
      </w:r>
      <w:r>
        <w:rPr>
          <w:sz w:val="21"/>
        </w:rPr>
        <w:t>rou</w:t>
      </w:r>
      <w:r>
        <w:rPr>
          <w:sz w:val="23"/>
        </w:rPr>
        <w:t>gh</w:t>
      </w:r>
      <w:r>
        <w:rPr>
          <w:spacing w:val="40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un</w:t>
      </w:r>
      <w:r>
        <w:rPr>
          <w:sz w:val="23"/>
        </w:rPr>
        <w:t>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3"/>
        </w:rPr>
        <w:t>al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 t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nsur</w:t>
      </w:r>
      <w:r>
        <w:rPr>
          <w:sz w:val="23"/>
        </w:rPr>
        <w:t>e</w:t>
      </w:r>
      <w:r>
        <w:rPr>
          <w:spacing w:val="40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40"/>
          <w:sz w:val="23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 beha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z w:val="23"/>
        </w:rPr>
        <w:t>ed</w:t>
      </w:r>
      <w:r>
        <w:rPr>
          <w:sz w:val="22"/>
        </w:rPr>
        <w:t>.</w:t>
      </w:r>
    </w:p>
    <w:p w14:paraId="37EDB77F">
      <w:pPr>
        <w:spacing w:before="208"/>
        <w:ind w:left="141" w:right="0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0"/>
          <w:sz w:val="23"/>
        </w:rPr>
        <w:t xml:space="preserve"> </w:t>
      </w:r>
      <w:r>
        <w:rPr>
          <w:sz w:val="23"/>
        </w:rPr>
        <w:t>f</w:t>
      </w:r>
      <w:r>
        <w:rPr>
          <w:sz w:val="21"/>
        </w:rPr>
        <w:t>o</w:t>
      </w:r>
      <w:r>
        <w:rPr>
          <w:sz w:val="23"/>
        </w:rPr>
        <w:t>c</w:t>
      </w:r>
      <w:r>
        <w:rPr>
          <w:sz w:val="21"/>
        </w:rPr>
        <w:t>us</w:t>
      </w:r>
      <w:r>
        <w:rPr>
          <w:sz w:val="23"/>
        </w:rPr>
        <w:t>ed</w:t>
      </w:r>
      <w:r>
        <w:rPr>
          <w:spacing w:val="21"/>
          <w:sz w:val="23"/>
        </w:rPr>
        <w:t xml:space="preserve"> </w:t>
      </w:r>
      <w:r>
        <w:rPr>
          <w:sz w:val="21"/>
        </w:rPr>
        <w:t>on</w:t>
      </w:r>
      <w:r>
        <w:rPr>
          <w:spacing w:val="25"/>
          <w:sz w:val="21"/>
        </w:rPr>
        <w:t xml:space="preserve"> </w:t>
      </w:r>
      <w:r>
        <w:rPr>
          <w:sz w:val="23"/>
        </w:rPr>
        <w:t>b</w:t>
      </w:r>
      <w:r>
        <w:rPr>
          <w:sz w:val="21"/>
        </w:rPr>
        <w:t>ot</w:t>
      </w:r>
      <w:r>
        <w:rPr>
          <w:sz w:val="23"/>
        </w:rPr>
        <w:t>h</w:t>
      </w:r>
      <w:r>
        <w:rPr>
          <w:spacing w:val="20"/>
          <w:sz w:val="23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z w:val="21"/>
        </w:rPr>
        <w:t>ow</w:t>
      </w:r>
      <w:r>
        <w:rPr>
          <w:rFonts w:ascii="Arial"/>
          <w:b/>
          <w:sz w:val="24"/>
        </w:rPr>
        <w:t>ed</w:t>
      </w:r>
      <w:r>
        <w:rPr>
          <w:rFonts w:ascii="Arial"/>
          <w:b/>
          <w:spacing w:val="15"/>
          <w:sz w:val="24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1"/>
          <w:sz w:val="23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ied</w:t>
      </w:r>
      <w:r>
        <w:rPr>
          <w:rFonts w:ascii="Arial"/>
          <w:b/>
          <w:spacing w:val="14"/>
          <w:sz w:val="24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12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ce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os</w:t>
      </w:r>
      <w:r>
        <w:rPr>
          <w:spacing w:val="-2"/>
          <w:sz w:val="22"/>
        </w:rPr>
        <w:t>.</w:t>
      </w:r>
    </w:p>
    <w:p w14:paraId="3D81E208">
      <w:pPr>
        <w:pStyle w:val="5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305435</wp:posOffset>
                </wp:positionV>
                <wp:extent cx="6310630" cy="1778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49.55pt;margin-top:24.05pt;height:1.4pt;width:496.9pt;mso-position-horizontal-relative:page;mso-wrap-distance-bottom:0pt;mso-wrap-distance-top:0pt;z-index:-251635712;mso-width-relative:page;mso-height-relative:page;" fillcolor="#DFDFDF" filled="t" stroked="f" coordsize="6310630,17780" o:gfxdata="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TpgGdgAAAAJAQAADwAAAAAAAAABACAAAAAiAAAAZHJzL2Rvd25yZXYueG1sUEsBAhQAFAAAAAgA&#10;h07iQPzciRolAgAA5gQAAA4AAAAAAAAAAQAgAAAAJwEAAGRycy9lMm9Eb2MueG1sUEsFBgAAAAAG&#10;AAYAWQEAAL4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12131D">
      <w:pPr>
        <w:pStyle w:val="5"/>
        <w:spacing w:before="170"/>
        <w:rPr>
          <w:sz w:val="22"/>
        </w:rPr>
      </w:pPr>
    </w:p>
    <w:p w14:paraId="421563C7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65" w:name="Connectivity Validation"/>
      <w:bookmarkEnd w:id="65"/>
      <w:r>
        <w:rPr>
          <w:rFonts w:ascii="Arial"/>
          <w:b/>
          <w:sz w:val="30"/>
        </w:rPr>
        <w:t>C</w:t>
      </w:r>
      <w:r>
        <w:rPr>
          <w:rFonts w:ascii="Arial"/>
          <w:b/>
          <w:sz w:val="28"/>
        </w:rPr>
        <w:t>onn</w:t>
      </w:r>
      <w:r>
        <w:rPr>
          <w:rFonts w:ascii="Arial"/>
          <w:b/>
          <w:sz w:val="32"/>
        </w:rPr>
        <w:t>ec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v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ty</w:t>
      </w:r>
      <w:r>
        <w:rPr>
          <w:rFonts w:ascii="Arial"/>
          <w:b/>
          <w:spacing w:val="28"/>
          <w:sz w:val="28"/>
        </w:rPr>
        <w:t xml:space="preserve"> </w:t>
      </w:r>
      <w:r>
        <w:rPr>
          <w:rFonts w:ascii="Arial"/>
          <w:b/>
          <w:spacing w:val="-2"/>
          <w:sz w:val="29"/>
        </w:rPr>
        <w:t>V</w:t>
      </w:r>
      <w:r>
        <w:rPr>
          <w:rFonts w:ascii="Arial"/>
          <w:b/>
          <w:spacing w:val="-2"/>
          <w:sz w:val="32"/>
        </w:rPr>
        <w:t>alida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40E67AB3">
      <w:pPr>
        <w:spacing w:after="0"/>
        <w:jc w:val="left"/>
        <w:rPr>
          <w:rFonts w:ascii="Arial"/>
          <w:b/>
          <w:sz w:val="28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10695DC3">
      <w:pPr>
        <w:spacing w:before="85"/>
        <w:ind w:left="141" w:right="0" w:firstLine="0"/>
        <w:jc w:val="left"/>
        <w:rPr>
          <w:rFonts w:ascii="Arial"/>
          <w:b/>
          <w:sz w:val="28"/>
        </w:rPr>
      </w:pPr>
      <w:bookmarkStart w:id="66" w:name="Internal Network Testing"/>
      <w:bookmarkEnd w:id="66"/>
      <w:r>
        <w:rPr>
          <w:rFonts w:ascii="Arial"/>
          <w:b/>
          <w:w w:val="105"/>
          <w:sz w:val="27"/>
        </w:rPr>
        <w:t>I</w:t>
      </w:r>
      <w:r>
        <w:rPr>
          <w:rFonts w:ascii="Arial"/>
          <w:b/>
          <w:w w:val="105"/>
          <w:sz w:val="25"/>
        </w:rPr>
        <w:t>nt</w:t>
      </w:r>
      <w:r>
        <w:rPr>
          <w:rFonts w:ascii="Arial"/>
          <w:b/>
          <w:w w:val="105"/>
          <w:sz w:val="28"/>
        </w:rPr>
        <w:t>e</w:t>
      </w:r>
      <w:r>
        <w:rPr>
          <w:rFonts w:ascii="Arial"/>
          <w:b/>
          <w:w w:val="105"/>
          <w:sz w:val="25"/>
        </w:rPr>
        <w:t>rn</w:t>
      </w:r>
      <w:r>
        <w:rPr>
          <w:rFonts w:ascii="Arial"/>
          <w:b/>
          <w:w w:val="105"/>
          <w:sz w:val="28"/>
        </w:rPr>
        <w:t>al</w:t>
      </w:r>
      <w:r>
        <w:rPr>
          <w:rFonts w:ascii="Arial"/>
          <w:b/>
          <w:spacing w:val="-6"/>
          <w:w w:val="105"/>
          <w:sz w:val="28"/>
        </w:rPr>
        <w:t xml:space="preserve"> </w:t>
      </w:r>
      <w:r>
        <w:rPr>
          <w:rFonts w:ascii="Arial"/>
          <w:b/>
          <w:w w:val="105"/>
          <w:sz w:val="27"/>
        </w:rPr>
        <w:t>N</w:t>
      </w:r>
      <w:r>
        <w:rPr>
          <w:rFonts w:ascii="Arial"/>
          <w:b/>
          <w:w w:val="105"/>
          <w:sz w:val="28"/>
        </w:rPr>
        <w:t>e</w:t>
      </w:r>
      <w:r>
        <w:rPr>
          <w:rFonts w:ascii="Arial"/>
          <w:b/>
          <w:w w:val="105"/>
          <w:sz w:val="25"/>
        </w:rPr>
        <w:t>twor</w:t>
      </w:r>
      <w:r>
        <w:rPr>
          <w:rFonts w:ascii="Arial"/>
          <w:b/>
          <w:w w:val="105"/>
          <w:sz w:val="28"/>
        </w:rPr>
        <w:t>k</w:t>
      </w:r>
      <w:r>
        <w:rPr>
          <w:rFonts w:ascii="Arial"/>
          <w:b/>
          <w:spacing w:val="-26"/>
          <w:w w:val="105"/>
          <w:sz w:val="28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T</w:t>
      </w:r>
      <w:r>
        <w:rPr>
          <w:rFonts w:ascii="Arial"/>
          <w:b/>
          <w:spacing w:val="-2"/>
          <w:w w:val="105"/>
          <w:sz w:val="28"/>
        </w:rPr>
        <w:t>e</w:t>
      </w:r>
      <w:r>
        <w:rPr>
          <w:rFonts w:ascii="Arial"/>
          <w:b/>
          <w:spacing w:val="-2"/>
          <w:w w:val="105"/>
          <w:sz w:val="25"/>
        </w:rPr>
        <w:t>st</w:t>
      </w:r>
      <w:r>
        <w:rPr>
          <w:rFonts w:ascii="Arial"/>
          <w:b/>
          <w:spacing w:val="-2"/>
          <w:w w:val="105"/>
          <w:sz w:val="28"/>
        </w:rPr>
        <w:t>i</w:t>
      </w:r>
      <w:r>
        <w:rPr>
          <w:rFonts w:ascii="Arial"/>
          <w:b/>
          <w:spacing w:val="-2"/>
          <w:w w:val="105"/>
          <w:sz w:val="25"/>
        </w:rPr>
        <w:t>n</w:t>
      </w:r>
      <w:r>
        <w:rPr>
          <w:rFonts w:ascii="Arial"/>
          <w:b/>
          <w:spacing w:val="-2"/>
          <w:w w:val="105"/>
          <w:sz w:val="28"/>
        </w:rPr>
        <w:t>g</w:t>
      </w:r>
    </w:p>
    <w:p w14:paraId="44FF2605">
      <w:pPr>
        <w:pStyle w:val="5"/>
        <w:spacing w:before="45"/>
        <w:rPr>
          <w:rFonts w:ascii="Arial"/>
          <w:b/>
          <w:sz w:val="22"/>
        </w:rPr>
      </w:pPr>
    </w:p>
    <w:p w14:paraId="0EE19BE1">
      <w:pPr>
        <w:pStyle w:val="7"/>
        <w:numPr>
          <w:ilvl w:val="0"/>
          <w:numId w:val="12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V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ified</w:t>
      </w:r>
      <w:r>
        <w:rPr>
          <w:spacing w:val="46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2"/>
        </w:rPr>
        <w:t>-VLAN</w:t>
      </w:r>
      <w:r>
        <w:rPr>
          <w:spacing w:val="48"/>
          <w:sz w:val="22"/>
        </w:rPr>
        <w:t xml:space="preserve"> </w:t>
      </w:r>
      <w:r>
        <w:rPr>
          <w:sz w:val="23"/>
        </w:rPr>
        <w:t>c</w:t>
      </w:r>
      <w:r>
        <w:rPr>
          <w:sz w:val="21"/>
        </w:rPr>
        <w:t>ommun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9"/>
          <w:sz w:val="21"/>
        </w:rPr>
        <w:t xml:space="preserve"> </w:t>
      </w:r>
      <w:r>
        <w:rPr>
          <w:sz w:val="23"/>
        </w:rPr>
        <w:t>be</w:t>
      </w:r>
      <w:r>
        <w:rPr>
          <w:sz w:val="21"/>
        </w:rPr>
        <w:t>tw</w:t>
      </w:r>
      <w:r>
        <w:rPr>
          <w:sz w:val="23"/>
        </w:rPr>
        <w:t>ee</w:t>
      </w:r>
      <w:r>
        <w:rPr>
          <w:sz w:val="21"/>
        </w:rPr>
        <w:t>n</w:t>
      </w:r>
      <w:r>
        <w:rPr>
          <w:spacing w:val="5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60"/>
          <w:sz w:val="23"/>
        </w:rPr>
        <w:t xml:space="preserve"> </w:t>
      </w:r>
      <w:r>
        <w:rPr>
          <w:spacing w:val="-2"/>
          <w:sz w:val="23"/>
        </w:rPr>
        <w:t>de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rtm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nts</w:t>
      </w:r>
      <w:r>
        <w:rPr>
          <w:spacing w:val="-2"/>
          <w:sz w:val="22"/>
        </w:rPr>
        <w:t>.</w:t>
      </w:r>
    </w:p>
    <w:p w14:paraId="64FCEF60">
      <w:pPr>
        <w:pStyle w:val="7"/>
        <w:numPr>
          <w:ilvl w:val="0"/>
          <w:numId w:val="12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C</w:t>
      </w:r>
      <w:r>
        <w:rPr>
          <w:sz w:val="21"/>
        </w:rPr>
        <w:t>on</w:t>
      </w:r>
      <w:r>
        <w:rPr>
          <w:sz w:val="23"/>
        </w:rPr>
        <w:t>fi</w:t>
      </w:r>
      <w:r>
        <w:rPr>
          <w:sz w:val="21"/>
        </w:rPr>
        <w:t>rm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defa</w:t>
      </w:r>
      <w:r>
        <w:rPr>
          <w:sz w:val="21"/>
        </w:rPr>
        <w:t>u</w:t>
      </w:r>
      <w:r>
        <w:rPr>
          <w:sz w:val="23"/>
        </w:rPr>
        <w:t>l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3"/>
        </w:rPr>
        <w:t>ga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</w:t>
      </w:r>
      <w:r>
        <w:rPr>
          <w:sz w:val="21"/>
        </w:rPr>
        <w:t>y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9"/>
          <w:sz w:val="23"/>
        </w:rPr>
        <w:t xml:space="preserve"> </w:t>
      </w:r>
      <w:r>
        <w:rPr>
          <w:spacing w:val="-2"/>
          <w:sz w:val="23"/>
        </w:rPr>
        <w:t>beha</w:t>
      </w:r>
      <w:r>
        <w:rPr>
          <w:spacing w:val="-2"/>
          <w:sz w:val="21"/>
        </w:rPr>
        <w:t>v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or</w:t>
      </w:r>
      <w:r>
        <w:rPr>
          <w:spacing w:val="-2"/>
          <w:sz w:val="22"/>
        </w:rPr>
        <w:t>.</w:t>
      </w:r>
    </w:p>
    <w:p w14:paraId="50AE3907">
      <w:pPr>
        <w:pStyle w:val="7"/>
        <w:numPr>
          <w:ilvl w:val="0"/>
          <w:numId w:val="12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V</w:t>
      </w:r>
      <w:r>
        <w:rPr>
          <w:sz w:val="23"/>
        </w:rPr>
        <w:t>alida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17"/>
          <w:sz w:val="23"/>
        </w:rPr>
        <w:t xml:space="preserve"> </w:t>
      </w:r>
      <w:r>
        <w:rPr>
          <w:sz w:val="22"/>
        </w:rPr>
        <w:t>DHCP</w:t>
      </w:r>
      <w:r>
        <w:rPr>
          <w:spacing w:val="12"/>
          <w:sz w:val="22"/>
        </w:rPr>
        <w:t xml:space="preserve"> </w:t>
      </w:r>
      <w:r>
        <w:rPr>
          <w:sz w:val="23"/>
        </w:rPr>
        <w:t>add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ss</w:t>
      </w:r>
      <w:r>
        <w:rPr>
          <w:spacing w:val="17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ss</w:t>
      </w:r>
      <w:r>
        <w:rPr>
          <w:sz w:val="23"/>
        </w:rPr>
        <w:t>ig</w:t>
      </w:r>
      <w:r>
        <w:rPr>
          <w:sz w:val="21"/>
        </w:rPr>
        <w:t>nm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19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or</w:t>
      </w:r>
      <w:r>
        <w:rPr>
          <w:spacing w:val="13"/>
          <w:sz w:val="21"/>
        </w:rPr>
        <w:t xml:space="preserve"> </w:t>
      </w:r>
      <w:r>
        <w:rPr>
          <w:sz w:val="23"/>
        </w:rPr>
        <w:t>all</w:t>
      </w:r>
      <w:r>
        <w:rPr>
          <w:spacing w:val="28"/>
          <w:sz w:val="23"/>
        </w:rPr>
        <w:t xml:space="preserve"> </w:t>
      </w:r>
      <w:r>
        <w:rPr>
          <w:spacing w:val="-2"/>
          <w:sz w:val="22"/>
        </w:rPr>
        <w:t>VLAN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4AA176A3">
      <w:pPr>
        <w:pStyle w:val="5"/>
        <w:spacing w:before="23"/>
        <w:rPr>
          <w:sz w:val="22"/>
        </w:rPr>
      </w:pPr>
    </w:p>
    <w:p w14:paraId="5B0938FB">
      <w:pPr>
        <w:spacing w:before="0"/>
        <w:ind w:left="141" w:right="0" w:firstLine="0"/>
        <w:jc w:val="left"/>
        <w:rPr>
          <w:rFonts w:ascii="Arial"/>
          <w:b/>
          <w:sz w:val="25"/>
        </w:rPr>
      </w:pPr>
      <w:bookmarkStart w:id="67" w:name="Internet Connectivity"/>
      <w:bookmarkEnd w:id="67"/>
      <w:r>
        <w:rPr>
          <w:rFonts w:ascii="Arial"/>
          <w:b/>
          <w:w w:val="105"/>
          <w:sz w:val="27"/>
        </w:rPr>
        <w:t>I</w:t>
      </w:r>
      <w:r>
        <w:rPr>
          <w:rFonts w:ascii="Arial"/>
          <w:b/>
          <w:w w:val="105"/>
          <w:sz w:val="25"/>
        </w:rPr>
        <w:t>nt</w:t>
      </w:r>
      <w:r>
        <w:rPr>
          <w:rFonts w:ascii="Arial"/>
          <w:b/>
          <w:w w:val="105"/>
          <w:sz w:val="28"/>
        </w:rPr>
        <w:t>e</w:t>
      </w:r>
      <w:r>
        <w:rPr>
          <w:rFonts w:ascii="Arial"/>
          <w:b/>
          <w:w w:val="105"/>
          <w:sz w:val="25"/>
        </w:rPr>
        <w:t>rn</w:t>
      </w:r>
      <w:r>
        <w:rPr>
          <w:rFonts w:ascii="Arial"/>
          <w:b/>
          <w:w w:val="105"/>
          <w:sz w:val="28"/>
        </w:rPr>
        <w:t>e</w:t>
      </w:r>
      <w:r>
        <w:rPr>
          <w:rFonts w:ascii="Arial"/>
          <w:b/>
          <w:w w:val="105"/>
          <w:sz w:val="25"/>
        </w:rPr>
        <w:t>t</w:t>
      </w:r>
      <w:r>
        <w:rPr>
          <w:rFonts w:ascii="Arial"/>
          <w:b/>
          <w:spacing w:val="20"/>
          <w:w w:val="105"/>
          <w:sz w:val="25"/>
        </w:rPr>
        <w:t xml:space="preserve"> </w:t>
      </w:r>
      <w:r>
        <w:rPr>
          <w:rFonts w:ascii="Arial"/>
          <w:b/>
          <w:spacing w:val="-2"/>
          <w:w w:val="105"/>
          <w:sz w:val="27"/>
        </w:rPr>
        <w:t>C</w:t>
      </w:r>
      <w:r>
        <w:rPr>
          <w:rFonts w:ascii="Arial"/>
          <w:b/>
          <w:spacing w:val="-2"/>
          <w:w w:val="105"/>
          <w:sz w:val="25"/>
        </w:rPr>
        <w:t>onn</w:t>
      </w:r>
      <w:r>
        <w:rPr>
          <w:rFonts w:ascii="Arial"/>
          <w:b/>
          <w:spacing w:val="-2"/>
          <w:w w:val="105"/>
          <w:sz w:val="28"/>
        </w:rPr>
        <w:t>ec</w:t>
      </w:r>
      <w:r>
        <w:rPr>
          <w:rFonts w:ascii="Arial"/>
          <w:b/>
          <w:spacing w:val="-2"/>
          <w:w w:val="105"/>
          <w:sz w:val="25"/>
        </w:rPr>
        <w:t>t</w:t>
      </w:r>
      <w:r>
        <w:rPr>
          <w:rFonts w:ascii="Arial"/>
          <w:b/>
          <w:spacing w:val="-2"/>
          <w:w w:val="105"/>
          <w:sz w:val="28"/>
        </w:rPr>
        <w:t>i</w:t>
      </w:r>
      <w:r>
        <w:rPr>
          <w:rFonts w:ascii="Arial"/>
          <w:b/>
          <w:spacing w:val="-2"/>
          <w:w w:val="105"/>
          <w:sz w:val="25"/>
        </w:rPr>
        <w:t>v</w:t>
      </w:r>
      <w:r>
        <w:rPr>
          <w:rFonts w:ascii="Arial"/>
          <w:b/>
          <w:spacing w:val="-2"/>
          <w:w w:val="105"/>
          <w:sz w:val="28"/>
        </w:rPr>
        <w:t>i</w:t>
      </w:r>
      <w:r>
        <w:rPr>
          <w:rFonts w:ascii="Arial"/>
          <w:b/>
          <w:spacing w:val="-2"/>
          <w:w w:val="105"/>
          <w:sz w:val="25"/>
        </w:rPr>
        <w:t>ty</w:t>
      </w:r>
    </w:p>
    <w:p w14:paraId="12AE432F">
      <w:pPr>
        <w:pStyle w:val="5"/>
        <w:spacing w:before="45"/>
        <w:rPr>
          <w:rFonts w:ascii="Arial"/>
          <w:b/>
          <w:sz w:val="22"/>
        </w:rPr>
      </w:pPr>
    </w:p>
    <w:p w14:paraId="340D7644">
      <w:pPr>
        <w:pStyle w:val="7"/>
        <w:numPr>
          <w:ilvl w:val="0"/>
          <w:numId w:val="12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C</w:t>
      </w:r>
      <w:r>
        <w:rPr>
          <w:w w:val="105"/>
          <w:sz w:val="21"/>
        </w:rPr>
        <w:t>on</w:t>
      </w:r>
      <w:r>
        <w:rPr>
          <w:w w:val="105"/>
          <w:sz w:val="23"/>
        </w:rPr>
        <w:t>fi</w:t>
      </w:r>
      <w:r>
        <w:rPr>
          <w:w w:val="105"/>
          <w:sz w:val="21"/>
        </w:rPr>
        <w:t>rm</w:t>
      </w:r>
      <w:r>
        <w:rPr>
          <w:w w:val="105"/>
          <w:sz w:val="23"/>
        </w:rPr>
        <w:t>ed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out</w:t>
      </w:r>
      <w:r>
        <w:rPr>
          <w:w w:val="105"/>
          <w:sz w:val="23"/>
        </w:rPr>
        <w:t>b</w:t>
      </w:r>
      <w:r>
        <w:rPr>
          <w:w w:val="105"/>
          <w:sz w:val="21"/>
        </w:rPr>
        <w:t>oun</w:t>
      </w:r>
      <w:r>
        <w:rPr>
          <w:w w:val="105"/>
          <w:sz w:val="23"/>
        </w:rPr>
        <w:t>d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8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us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  <w:r>
        <w:rPr>
          <w:spacing w:val="-2"/>
          <w:w w:val="105"/>
          <w:sz w:val="22"/>
        </w:rPr>
        <w:t>.</w:t>
      </w:r>
    </w:p>
    <w:p w14:paraId="398F25A4">
      <w:pPr>
        <w:pStyle w:val="7"/>
        <w:numPr>
          <w:ilvl w:val="0"/>
          <w:numId w:val="12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V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ified</w:t>
      </w:r>
      <w:r>
        <w:rPr>
          <w:spacing w:val="29"/>
          <w:sz w:val="23"/>
        </w:rPr>
        <w:t xml:space="preserve"> </w:t>
      </w:r>
      <w:r>
        <w:rPr>
          <w:sz w:val="22"/>
        </w:rPr>
        <w:t>NAT</w:t>
      </w:r>
      <w:r>
        <w:rPr>
          <w:spacing w:val="18"/>
          <w:sz w:val="22"/>
        </w:rPr>
        <w:t xml:space="preserve"> </w:t>
      </w:r>
      <w:r>
        <w:rPr>
          <w:sz w:val="21"/>
        </w:rPr>
        <w:t>tr</w:t>
      </w:r>
      <w:r>
        <w:rPr>
          <w:sz w:val="23"/>
        </w:rPr>
        <w:t>a</w:t>
      </w:r>
      <w:r>
        <w:rPr>
          <w:sz w:val="21"/>
        </w:rPr>
        <w:t>ns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ons</w:t>
      </w:r>
      <w:r>
        <w:rPr>
          <w:spacing w:val="27"/>
          <w:sz w:val="21"/>
        </w:rPr>
        <w:t xml:space="preserve"> </w:t>
      </w:r>
      <w:r>
        <w:rPr>
          <w:sz w:val="21"/>
        </w:rPr>
        <w:t>on</w:t>
      </w:r>
      <w:r>
        <w:rPr>
          <w:spacing w:val="33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fi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w</w:t>
      </w:r>
      <w:r>
        <w:rPr>
          <w:spacing w:val="-2"/>
          <w:sz w:val="23"/>
        </w:rPr>
        <w:t>all</w:t>
      </w:r>
      <w:r>
        <w:rPr>
          <w:spacing w:val="-2"/>
          <w:sz w:val="22"/>
        </w:rPr>
        <w:t>.</w:t>
      </w:r>
    </w:p>
    <w:p w14:paraId="0D122398">
      <w:pPr>
        <w:pStyle w:val="7"/>
        <w:numPr>
          <w:ilvl w:val="0"/>
          <w:numId w:val="12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E</w:t>
      </w:r>
      <w:r>
        <w:rPr>
          <w:w w:val="105"/>
          <w:sz w:val="21"/>
        </w:rPr>
        <w:t>nsur</w:t>
      </w:r>
      <w:r>
        <w:rPr>
          <w:w w:val="105"/>
          <w:sz w:val="23"/>
        </w:rPr>
        <w:t>ed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turn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tr</w:t>
      </w:r>
      <w:r>
        <w:rPr>
          <w:w w:val="105"/>
          <w:sz w:val="23"/>
        </w:rPr>
        <w:t xml:space="preserve">affic 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>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e</w:t>
      </w:r>
      <w:r>
        <w:rPr>
          <w:w w:val="105"/>
          <w:sz w:val="21"/>
        </w:rPr>
        <w:t>rm</w:t>
      </w:r>
      <w:r>
        <w:rPr>
          <w:w w:val="105"/>
          <w:sz w:val="23"/>
        </w:rPr>
        <w:t>i</w:t>
      </w:r>
      <w:r>
        <w:rPr>
          <w:w w:val="105"/>
          <w:sz w:val="21"/>
        </w:rPr>
        <w:t>tt</w:t>
      </w:r>
      <w:r>
        <w:rPr>
          <w:w w:val="105"/>
          <w:sz w:val="23"/>
        </w:rPr>
        <w:t>ed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v</w:t>
      </w:r>
      <w:r>
        <w:rPr>
          <w:w w:val="105"/>
          <w:sz w:val="23"/>
        </w:rPr>
        <w:t>ia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st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ef</w:t>
      </w:r>
      <w:r>
        <w:rPr>
          <w:w w:val="105"/>
          <w:sz w:val="21"/>
        </w:rPr>
        <w:t>u</w:t>
      </w:r>
      <w:r>
        <w:rPr>
          <w:w w:val="105"/>
          <w:sz w:val="23"/>
        </w:rPr>
        <w:t>l</w:t>
      </w:r>
      <w:r>
        <w:rPr>
          <w:spacing w:val="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nsp</w:t>
      </w:r>
      <w:r>
        <w:rPr>
          <w:spacing w:val="-2"/>
          <w:w w:val="105"/>
          <w:sz w:val="23"/>
        </w:rPr>
        <w:t>ec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</w:t>
      </w:r>
      <w:r>
        <w:rPr>
          <w:spacing w:val="-2"/>
          <w:w w:val="105"/>
          <w:sz w:val="22"/>
        </w:rPr>
        <w:t>.</w:t>
      </w:r>
    </w:p>
    <w:p w14:paraId="17F3303D">
      <w:pPr>
        <w:pStyle w:val="5"/>
        <w:rPr>
          <w:sz w:val="20"/>
        </w:rPr>
      </w:pPr>
    </w:p>
    <w:p w14:paraId="6DBA38E6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169545</wp:posOffset>
                </wp:positionV>
                <wp:extent cx="6310630" cy="1778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9.55pt;margin-top:13.35pt;height:1.4pt;width:496.9pt;mso-position-horizontal-relative:page;mso-wrap-distance-bottom:0pt;mso-wrap-distance-top:0pt;z-index:-251635712;mso-width-relative:page;mso-height-relative:page;" fillcolor="#DFDFDF" filled="t" stroked="f" coordsize="6310630,17780" o:gfxdata="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36&#10;xozYAAAACQEAAA8AAAAAAAAAAQAgAAAAIgAAAGRycy9kb3ducmV2LnhtbFBLAQIUABQAAAAIAIdO&#10;4kBSwOcdIwIAAOY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936A87">
      <w:pPr>
        <w:pStyle w:val="5"/>
        <w:spacing w:before="101"/>
        <w:rPr>
          <w:sz w:val="28"/>
        </w:rPr>
      </w:pPr>
    </w:p>
    <w:p w14:paraId="7838820B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68" w:name="Firewall Policy Validation"/>
      <w:bookmarkEnd w:id="68"/>
      <w:r>
        <w:rPr>
          <w:rFonts w:ascii="Arial"/>
          <w:b/>
          <w:spacing w:val="-4"/>
          <w:sz w:val="30"/>
        </w:rPr>
        <w:t>F</w:t>
      </w:r>
      <w:r>
        <w:rPr>
          <w:rFonts w:ascii="Arial"/>
          <w:b/>
          <w:spacing w:val="-4"/>
          <w:sz w:val="32"/>
        </w:rPr>
        <w:t>i</w:t>
      </w:r>
      <w:r>
        <w:rPr>
          <w:rFonts w:ascii="Arial"/>
          <w:b/>
          <w:spacing w:val="-4"/>
          <w:sz w:val="28"/>
        </w:rPr>
        <w:t>r</w:t>
      </w:r>
      <w:r>
        <w:rPr>
          <w:rFonts w:ascii="Arial"/>
          <w:b/>
          <w:spacing w:val="-4"/>
          <w:sz w:val="32"/>
        </w:rPr>
        <w:t>e</w:t>
      </w:r>
      <w:r>
        <w:rPr>
          <w:rFonts w:ascii="Arial"/>
          <w:b/>
          <w:spacing w:val="-4"/>
          <w:sz w:val="28"/>
        </w:rPr>
        <w:t>w</w:t>
      </w:r>
      <w:r>
        <w:rPr>
          <w:rFonts w:ascii="Arial"/>
          <w:b/>
          <w:spacing w:val="-4"/>
          <w:sz w:val="32"/>
        </w:rPr>
        <w:t>all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pacing w:val="-4"/>
          <w:sz w:val="30"/>
        </w:rPr>
        <w:t>P</w:t>
      </w:r>
      <w:r>
        <w:rPr>
          <w:rFonts w:ascii="Arial"/>
          <w:b/>
          <w:spacing w:val="-4"/>
          <w:sz w:val="28"/>
        </w:rPr>
        <w:t>o</w:t>
      </w:r>
      <w:r>
        <w:rPr>
          <w:rFonts w:ascii="Arial"/>
          <w:b/>
          <w:spacing w:val="-4"/>
          <w:sz w:val="32"/>
        </w:rPr>
        <w:t>lic</w:t>
      </w:r>
      <w:r>
        <w:rPr>
          <w:rFonts w:ascii="Arial"/>
          <w:b/>
          <w:spacing w:val="-4"/>
          <w:sz w:val="28"/>
        </w:rPr>
        <w:t>y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pacing w:val="-4"/>
          <w:sz w:val="29"/>
        </w:rPr>
        <w:t>V</w:t>
      </w:r>
      <w:r>
        <w:rPr>
          <w:rFonts w:ascii="Arial"/>
          <w:b/>
          <w:spacing w:val="-4"/>
          <w:sz w:val="32"/>
        </w:rPr>
        <w:t>alida</w:t>
      </w:r>
      <w:r>
        <w:rPr>
          <w:rFonts w:ascii="Arial"/>
          <w:b/>
          <w:spacing w:val="-4"/>
          <w:sz w:val="28"/>
        </w:rPr>
        <w:t>t</w:t>
      </w:r>
      <w:r>
        <w:rPr>
          <w:rFonts w:ascii="Arial"/>
          <w:b/>
          <w:spacing w:val="-4"/>
          <w:sz w:val="32"/>
        </w:rPr>
        <w:t>i</w:t>
      </w:r>
      <w:r>
        <w:rPr>
          <w:rFonts w:ascii="Arial"/>
          <w:b/>
          <w:spacing w:val="-4"/>
          <w:sz w:val="28"/>
        </w:rPr>
        <w:t>on</w:t>
      </w:r>
    </w:p>
    <w:p w14:paraId="5E5EEEA9">
      <w:pPr>
        <w:spacing w:before="262"/>
        <w:ind w:left="141" w:right="0" w:firstLine="0"/>
        <w:jc w:val="left"/>
        <w:rPr>
          <w:sz w:val="22"/>
        </w:rPr>
      </w:pPr>
      <w:r>
        <w:rPr>
          <w:sz w:val="22"/>
        </w:rPr>
        <w:t>F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50"/>
          <w:sz w:val="23"/>
        </w:rPr>
        <w:t xml:space="preserve"> </w:t>
      </w:r>
      <w:r>
        <w:rPr>
          <w:sz w:val="21"/>
        </w:rPr>
        <w:t>ru</w:t>
      </w:r>
      <w:r>
        <w:rPr>
          <w:sz w:val="23"/>
        </w:rPr>
        <w:t>le</w:t>
      </w:r>
      <w:r>
        <w:rPr>
          <w:sz w:val="21"/>
        </w:rPr>
        <w:t>s</w:t>
      </w:r>
      <w:r>
        <w:rPr>
          <w:spacing w:val="34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27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ed</w:t>
      </w:r>
      <w:r>
        <w:rPr>
          <w:spacing w:val="37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5"/>
          <w:sz w:val="23"/>
        </w:rPr>
        <w:t xml:space="preserve"> </w:t>
      </w:r>
      <w:r>
        <w:rPr>
          <w:sz w:val="21"/>
        </w:rPr>
        <w:t>mu</w:t>
      </w:r>
      <w:r>
        <w:rPr>
          <w:sz w:val="23"/>
        </w:rPr>
        <w:t>l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p</w:t>
      </w:r>
      <w:r>
        <w:rPr>
          <w:sz w:val="23"/>
        </w:rPr>
        <w:t>le</w:t>
      </w:r>
      <w:r>
        <w:rPr>
          <w:spacing w:val="27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25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ce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os</w:t>
      </w:r>
      <w:r>
        <w:rPr>
          <w:spacing w:val="-2"/>
          <w:sz w:val="22"/>
        </w:rPr>
        <w:t>:</w:t>
      </w:r>
    </w:p>
    <w:p w14:paraId="16FCF567">
      <w:pPr>
        <w:pStyle w:val="5"/>
        <w:spacing w:before="9"/>
        <w:rPr>
          <w:sz w:val="22"/>
        </w:rPr>
      </w:pPr>
    </w:p>
    <w:p w14:paraId="7B783715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69" w:name="Allowed Traffic"/>
      <w:bookmarkEnd w:id="69"/>
      <w:r>
        <w:rPr>
          <w:rFonts w:ascii="Arial"/>
          <w:b/>
          <w:sz w:val="27"/>
        </w:rPr>
        <w:t>A</w:t>
      </w:r>
      <w:r>
        <w:rPr>
          <w:rFonts w:ascii="Arial"/>
          <w:b/>
          <w:sz w:val="28"/>
        </w:rPr>
        <w:t>ll</w:t>
      </w:r>
      <w:r>
        <w:rPr>
          <w:rFonts w:ascii="Arial"/>
          <w:b/>
          <w:sz w:val="25"/>
        </w:rPr>
        <w:t>ow</w:t>
      </w:r>
      <w:r>
        <w:rPr>
          <w:rFonts w:ascii="Arial"/>
          <w:b/>
          <w:sz w:val="28"/>
        </w:rPr>
        <w:t>ed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2"/>
          <w:sz w:val="27"/>
        </w:rPr>
        <w:t>T</w:t>
      </w:r>
      <w:r>
        <w:rPr>
          <w:rFonts w:ascii="Arial"/>
          <w:b/>
          <w:spacing w:val="-2"/>
          <w:sz w:val="25"/>
        </w:rPr>
        <w:t>r</w:t>
      </w:r>
      <w:r>
        <w:rPr>
          <w:rFonts w:ascii="Arial"/>
          <w:b/>
          <w:spacing w:val="-2"/>
          <w:sz w:val="28"/>
        </w:rPr>
        <w:t>affic</w:t>
      </w:r>
    </w:p>
    <w:p w14:paraId="0D113D9E">
      <w:pPr>
        <w:pStyle w:val="5"/>
        <w:spacing w:before="45"/>
        <w:rPr>
          <w:rFonts w:ascii="Arial"/>
          <w:b/>
          <w:sz w:val="22"/>
        </w:rPr>
      </w:pPr>
    </w:p>
    <w:p w14:paraId="5F6D3488">
      <w:pPr>
        <w:pStyle w:val="7"/>
        <w:numPr>
          <w:ilvl w:val="0"/>
          <w:numId w:val="12"/>
        </w:numPr>
        <w:tabs>
          <w:tab w:val="left" w:pos="554"/>
        </w:tabs>
        <w:spacing w:before="1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HTTP/HTTPS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rom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spacing w:val="-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rv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</w:p>
    <w:p w14:paraId="644CCAC6">
      <w:pPr>
        <w:pStyle w:val="7"/>
        <w:numPr>
          <w:ilvl w:val="0"/>
          <w:numId w:val="12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P</w:t>
      </w:r>
      <w:r>
        <w:rPr>
          <w:sz w:val="21"/>
        </w:rPr>
        <w:t>u</w:t>
      </w:r>
      <w:r>
        <w:rPr>
          <w:sz w:val="23"/>
        </w:rPr>
        <w:t>blic</w:t>
      </w:r>
      <w:r>
        <w:rPr>
          <w:spacing w:val="12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22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z w:val="22"/>
        </w:rPr>
        <w:t>DMZ</w:t>
      </w:r>
      <w:r>
        <w:rPr>
          <w:spacing w:val="22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eb</w:t>
      </w:r>
      <w:r>
        <w:rPr>
          <w:spacing w:val="14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ice</w:t>
      </w:r>
      <w:r>
        <w:rPr>
          <w:spacing w:val="-2"/>
          <w:sz w:val="21"/>
        </w:rPr>
        <w:t>s</w:t>
      </w:r>
    </w:p>
    <w:p w14:paraId="6F2BBE76">
      <w:pPr>
        <w:pStyle w:val="5"/>
        <w:spacing w:before="23"/>
        <w:rPr>
          <w:sz w:val="22"/>
        </w:rPr>
      </w:pPr>
    </w:p>
    <w:p w14:paraId="61AE2602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70" w:name="Blocked Traffic"/>
      <w:bookmarkEnd w:id="70"/>
      <w:r>
        <w:rPr>
          <w:rFonts w:ascii="Arial"/>
          <w:b/>
          <w:spacing w:val="-6"/>
          <w:sz w:val="27"/>
        </w:rPr>
        <w:t>B</w:t>
      </w:r>
      <w:r>
        <w:rPr>
          <w:rFonts w:ascii="Arial"/>
          <w:b/>
          <w:spacing w:val="-6"/>
          <w:sz w:val="28"/>
        </w:rPr>
        <w:t>l</w:t>
      </w:r>
      <w:r>
        <w:rPr>
          <w:rFonts w:ascii="Arial"/>
          <w:b/>
          <w:spacing w:val="-6"/>
          <w:sz w:val="25"/>
        </w:rPr>
        <w:t>o</w:t>
      </w:r>
      <w:r>
        <w:rPr>
          <w:rFonts w:ascii="Arial"/>
          <w:b/>
          <w:spacing w:val="-6"/>
          <w:sz w:val="28"/>
        </w:rPr>
        <w:t>cked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pacing w:val="-2"/>
          <w:sz w:val="27"/>
        </w:rPr>
        <w:t>T</w:t>
      </w:r>
      <w:r>
        <w:rPr>
          <w:rFonts w:ascii="Arial"/>
          <w:b/>
          <w:spacing w:val="-2"/>
          <w:sz w:val="25"/>
        </w:rPr>
        <w:t>r</w:t>
      </w:r>
      <w:r>
        <w:rPr>
          <w:rFonts w:ascii="Arial"/>
          <w:b/>
          <w:spacing w:val="-2"/>
          <w:sz w:val="28"/>
        </w:rPr>
        <w:t>affic</w:t>
      </w:r>
    </w:p>
    <w:p w14:paraId="26683CD1">
      <w:pPr>
        <w:pStyle w:val="5"/>
        <w:spacing w:before="45"/>
        <w:rPr>
          <w:rFonts w:ascii="Arial"/>
          <w:b/>
          <w:sz w:val="22"/>
        </w:rPr>
      </w:pPr>
    </w:p>
    <w:p w14:paraId="5A2DE461">
      <w:pPr>
        <w:pStyle w:val="7"/>
        <w:numPr>
          <w:ilvl w:val="0"/>
          <w:numId w:val="12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ICMP</w:t>
      </w:r>
      <w:r>
        <w:rPr>
          <w:spacing w:val="2"/>
          <w:w w:val="105"/>
          <w:sz w:val="22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qu</w:t>
      </w:r>
      <w:r>
        <w:rPr>
          <w:w w:val="105"/>
          <w:sz w:val="23"/>
        </w:rPr>
        <w:t>e</w:t>
      </w:r>
      <w:r>
        <w:rPr>
          <w:w w:val="105"/>
          <w:sz w:val="21"/>
        </w:rPr>
        <w:t>sts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rom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 xml:space="preserve">he </w:t>
      </w: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6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twor</w:t>
      </w:r>
      <w:r>
        <w:rPr>
          <w:spacing w:val="-2"/>
          <w:w w:val="105"/>
          <w:sz w:val="23"/>
        </w:rPr>
        <w:t>k</w:t>
      </w:r>
      <w:r>
        <w:rPr>
          <w:spacing w:val="-2"/>
          <w:w w:val="105"/>
          <w:sz w:val="21"/>
        </w:rPr>
        <w:t>s</w:t>
      </w:r>
    </w:p>
    <w:p w14:paraId="198E19CC">
      <w:pPr>
        <w:pStyle w:val="7"/>
        <w:numPr>
          <w:ilvl w:val="0"/>
          <w:numId w:val="12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U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56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b</w:t>
      </w:r>
      <w:r>
        <w:rPr>
          <w:sz w:val="21"/>
        </w:rPr>
        <w:t>oun</w:t>
      </w:r>
      <w:r>
        <w:rPr>
          <w:sz w:val="23"/>
        </w:rPr>
        <w:t>d</w:t>
      </w:r>
      <w:r>
        <w:rPr>
          <w:spacing w:val="56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rv</w:t>
      </w:r>
      <w:r>
        <w:rPr>
          <w:spacing w:val="-2"/>
          <w:sz w:val="23"/>
        </w:rPr>
        <w:t>ice</w:t>
      </w:r>
      <w:r>
        <w:rPr>
          <w:spacing w:val="-2"/>
          <w:sz w:val="21"/>
        </w:rPr>
        <w:t>s</w:t>
      </w:r>
    </w:p>
    <w:p w14:paraId="26B4D5E4">
      <w:pPr>
        <w:pStyle w:val="7"/>
        <w:numPr>
          <w:ilvl w:val="0"/>
          <w:numId w:val="12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2"/>
        </w:rPr>
        <w:t>VLAN</w:t>
      </w:r>
      <w:r>
        <w:rPr>
          <w:spacing w:val="2"/>
          <w:w w:val="105"/>
          <w:sz w:val="22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e</w:t>
      </w:r>
      <w:r>
        <w:rPr>
          <w:w w:val="105"/>
          <w:sz w:val="21"/>
        </w:rPr>
        <w:t>mpts to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 xml:space="preserve">ss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8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rv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</w:p>
    <w:p w14:paraId="3D7DF8A0">
      <w:pPr>
        <w:pStyle w:val="5"/>
        <w:spacing w:before="42"/>
        <w:rPr>
          <w:sz w:val="22"/>
        </w:rPr>
      </w:pPr>
    </w:p>
    <w:p w14:paraId="339094E8">
      <w:pPr>
        <w:spacing w:before="1" w:line="297" w:lineRule="auto"/>
        <w:ind w:left="141" w:right="2186" w:firstLine="0"/>
        <w:jc w:val="left"/>
        <w:rPr>
          <w:sz w:val="22"/>
        </w:rPr>
      </w:pPr>
      <w:r>
        <w:rPr>
          <w:w w:val="105"/>
          <w:sz w:val="22"/>
        </w:rPr>
        <w:t>P</w:t>
      </w:r>
      <w:r>
        <w:rPr>
          <w:w w:val="105"/>
          <w:sz w:val="23"/>
        </w:rPr>
        <w:t>acke</w:t>
      </w:r>
      <w:r>
        <w:rPr>
          <w:w w:val="105"/>
          <w:sz w:val="21"/>
        </w:rPr>
        <w:t>t tr</w:t>
      </w:r>
      <w:r>
        <w:rPr>
          <w:w w:val="105"/>
          <w:sz w:val="23"/>
        </w:rPr>
        <w:t>ace</w:t>
      </w:r>
      <w:r>
        <w:rPr>
          <w:w w:val="105"/>
          <w:sz w:val="21"/>
        </w:rPr>
        <w:t>r s</w:t>
      </w:r>
      <w:r>
        <w:rPr>
          <w:w w:val="105"/>
          <w:sz w:val="23"/>
        </w:rPr>
        <w:t>i</w:t>
      </w:r>
      <w:r>
        <w:rPr>
          <w:w w:val="105"/>
          <w:sz w:val="21"/>
        </w:rPr>
        <w:t>mu</w:t>
      </w:r>
      <w:r>
        <w:rPr>
          <w:w w:val="105"/>
          <w:sz w:val="23"/>
        </w:rPr>
        <w:t>la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ons w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 xml:space="preserve">e </w:t>
      </w:r>
      <w:r>
        <w:rPr>
          <w:w w:val="105"/>
          <w:sz w:val="21"/>
        </w:rPr>
        <w:t>us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to 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if</w:t>
      </w:r>
      <w:r>
        <w:rPr>
          <w:w w:val="105"/>
          <w:sz w:val="21"/>
        </w:rPr>
        <w:t>y po</w:t>
      </w:r>
      <w:r>
        <w:rPr>
          <w:w w:val="105"/>
          <w:sz w:val="23"/>
        </w:rPr>
        <w:t>lic</w:t>
      </w:r>
      <w:r>
        <w:rPr>
          <w:w w:val="105"/>
          <w:sz w:val="21"/>
        </w:rPr>
        <w:t xml:space="preserve">y </w:t>
      </w:r>
      <w:r>
        <w:rPr>
          <w:w w:val="105"/>
          <w:sz w:val="23"/>
        </w:rPr>
        <w:t>e</w:t>
      </w:r>
      <w:r>
        <w:rPr>
          <w:w w:val="105"/>
          <w:sz w:val="21"/>
        </w:rPr>
        <w:t>n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w w:val="105"/>
          <w:sz w:val="23"/>
        </w:rPr>
        <w:t>ce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nt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 ide</w:t>
      </w:r>
      <w:r>
        <w:rPr>
          <w:w w:val="105"/>
          <w:sz w:val="21"/>
        </w:rPr>
        <w:t>nt</w:t>
      </w:r>
      <w:r>
        <w:rPr>
          <w:w w:val="105"/>
          <w:sz w:val="23"/>
        </w:rPr>
        <w:t>if</w:t>
      </w:r>
      <w:r>
        <w:rPr>
          <w:w w:val="105"/>
          <w:sz w:val="21"/>
        </w:rPr>
        <w:t xml:space="preserve">y </w:t>
      </w:r>
      <w:r>
        <w:rPr>
          <w:w w:val="105"/>
          <w:sz w:val="23"/>
        </w:rPr>
        <w:t>deci</w:t>
      </w:r>
      <w:r>
        <w:rPr>
          <w:w w:val="105"/>
          <w:sz w:val="21"/>
        </w:rPr>
        <w:t>s</w:t>
      </w:r>
      <w:r>
        <w:rPr>
          <w:w w:val="105"/>
          <w:sz w:val="23"/>
        </w:rPr>
        <w:t>i</w:t>
      </w:r>
      <w:r>
        <w:rPr>
          <w:w w:val="105"/>
          <w:sz w:val="21"/>
        </w:rPr>
        <w:t>on po</w:t>
      </w:r>
      <w:r>
        <w:rPr>
          <w:w w:val="105"/>
          <w:sz w:val="23"/>
        </w:rPr>
        <w:t>i</w:t>
      </w:r>
      <w:r>
        <w:rPr>
          <w:w w:val="105"/>
          <w:sz w:val="21"/>
        </w:rPr>
        <w:t>nts w</w:t>
      </w:r>
      <w:r>
        <w:rPr>
          <w:w w:val="105"/>
          <w:sz w:val="23"/>
        </w:rPr>
        <w:t>he</w:t>
      </w:r>
      <w:r>
        <w:rPr>
          <w:w w:val="105"/>
          <w:sz w:val="21"/>
        </w:rPr>
        <w:t>r</w:t>
      </w:r>
      <w:r>
        <w:rPr>
          <w:w w:val="105"/>
          <w:sz w:val="23"/>
        </w:rPr>
        <w:t xml:space="preserve">e </w:t>
      </w:r>
      <w:r>
        <w:rPr>
          <w:w w:val="105"/>
          <w:sz w:val="21"/>
        </w:rPr>
        <w:t>tr</w:t>
      </w:r>
      <w:r>
        <w:rPr>
          <w:w w:val="105"/>
          <w:sz w:val="23"/>
        </w:rPr>
        <w:t xml:space="preserve">affic 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>s p</w:t>
      </w:r>
      <w:r>
        <w:rPr>
          <w:w w:val="105"/>
          <w:sz w:val="23"/>
        </w:rPr>
        <w:t>e</w:t>
      </w:r>
      <w:r>
        <w:rPr>
          <w:w w:val="105"/>
          <w:sz w:val="21"/>
        </w:rPr>
        <w:t>rm</w:t>
      </w:r>
      <w:r>
        <w:rPr>
          <w:w w:val="105"/>
          <w:sz w:val="23"/>
        </w:rPr>
        <w:t>i</w:t>
      </w:r>
      <w:r>
        <w:rPr>
          <w:w w:val="105"/>
          <w:sz w:val="21"/>
        </w:rPr>
        <w:t>tt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 xml:space="preserve">or </w:t>
      </w:r>
      <w:r>
        <w:rPr>
          <w:w w:val="105"/>
          <w:sz w:val="23"/>
        </w:rPr>
        <w:t>de</w:t>
      </w:r>
      <w:r>
        <w:rPr>
          <w:w w:val="105"/>
          <w:sz w:val="21"/>
        </w:rPr>
        <w:t>n</w:t>
      </w:r>
      <w:r>
        <w:rPr>
          <w:w w:val="105"/>
          <w:sz w:val="23"/>
        </w:rPr>
        <w:t>ied</w:t>
      </w:r>
      <w:r>
        <w:rPr>
          <w:w w:val="105"/>
          <w:sz w:val="22"/>
        </w:rPr>
        <w:t>.</w:t>
      </w:r>
    </w:p>
    <w:p w14:paraId="4BCB35DF">
      <w:pPr>
        <w:pStyle w:val="5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266065</wp:posOffset>
                </wp:positionV>
                <wp:extent cx="6310630" cy="17780"/>
                <wp:effectExtent l="0" t="0" r="0" b="0"/>
                <wp:wrapTopAndBottom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49.55pt;margin-top:20.95pt;height:1.4pt;width:496.9pt;mso-position-horizontal-relative:page;mso-wrap-distance-bottom:0pt;mso-wrap-distance-top:0pt;z-index:-251634688;mso-width-relative:page;mso-height-relative:page;" fillcolor="#DFDFDF" filled="t" stroked="f" coordsize="6310630,17780" o:gfxdata="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Lu&#10;ZbrXAAAACQEAAA8AAAAAAAAAAQAgAAAAIgAAAGRycy9kb3ducmV2LnhtbFBLAQIUABQAAAAIAIdO&#10;4kC3UOP3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3371F8">
      <w:pPr>
        <w:pStyle w:val="5"/>
        <w:spacing w:before="170"/>
        <w:rPr>
          <w:sz w:val="22"/>
        </w:rPr>
      </w:pPr>
    </w:p>
    <w:p w14:paraId="1B5E806C">
      <w:pPr>
        <w:spacing w:before="0"/>
        <w:ind w:left="141" w:right="0" w:firstLine="0"/>
        <w:jc w:val="left"/>
        <w:rPr>
          <w:rFonts w:ascii="Arial"/>
          <w:b/>
          <w:sz w:val="28"/>
        </w:rPr>
      </w:pPr>
      <w:bookmarkStart w:id="71" w:name="Wireless Security Validation"/>
      <w:bookmarkEnd w:id="71"/>
      <w:r>
        <w:rPr>
          <w:rFonts w:ascii="Arial"/>
          <w:b/>
          <w:sz w:val="29"/>
        </w:rPr>
        <w:t>W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ele</w:t>
      </w:r>
      <w:r>
        <w:rPr>
          <w:rFonts w:ascii="Arial"/>
          <w:b/>
          <w:sz w:val="28"/>
        </w:rPr>
        <w:t>ss</w:t>
      </w:r>
      <w:r>
        <w:rPr>
          <w:rFonts w:ascii="Arial"/>
          <w:b/>
          <w:spacing w:val="2"/>
          <w:sz w:val="28"/>
        </w:rPr>
        <w:t xml:space="preserve"> </w:t>
      </w:r>
      <w:r>
        <w:rPr>
          <w:rFonts w:ascii="Arial"/>
          <w:b/>
          <w:sz w:val="30"/>
        </w:rPr>
        <w:t>S</w:t>
      </w:r>
      <w:r>
        <w:rPr>
          <w:rFonts w:ascii="Arial"/>
          <w:b/>
          <w:sz w:val="32"/>
        </w:rPr>
        <w:t>ec</w:t>
      </w:r>
      <w:r>
        <w:rPr>
          <w:rFonts w:ascii="Arial"/>
          <w:b/>
          <w:sz w:val="28"/>
        </w:rPr>
        <w:t>ur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ty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9"/>
        </w:rPr>
        <w:t>V</w:t>
      </w:r>
      <w:r>
        <w:rPr>
          <w:rFonts w:ascii="Arial"/>
          <w:b/>
          <w:spacing w:val="-2"/>
          <w:sz w:val="32"/>
        </w:rPr>
        <w:t>alida</w:t>
      </w:r>
      <w:r>
        <w:rPr>
          <w:rFonts w:ascii="Arial"/>
          <w:b/>
          <w:spacing w:val="-2"/>
          <w:sz w:val="28"/>
        </w:rPr>
        <w:t>t</w:t>
      </w:r>
      <w:r>
        <w:rPr>
          <w:rFonts w:ascii="Arial"/>
          <w:b/>
          <w:spacing w:val="-2"/>
          <w:sz w:val="32"/>
        </w:rPr>
        <w:t>i</w:t>
      </w:r>
      <w:r>
        <w:rPr>
          <w:rFonts w:ascii="Arial"/>
          <w:b/>
          <w:spacing w:val="-2"/>
          <w:sz w:val="28"/>
        </w:rPr>
        <w:t>on</w:t>
      </w:r>
    </w:p>
    <w:p w14:paraId="7FE20A90">
      <w:pPr>
        <w:pStyle w:val="5"/>
        <w:spacing w:before="23"/>
        <w:rPr>
          <w:rFonts w:ascii="Arial"/>
          <w:b/>
          <w:sz w:val="22"/>
        </w:rPr>
      </w:pPr>
    </w:p>
    <w:p w14:paraId="02C7756B">
      <w:pPr>
        <w:pStyle w:val="7"/>
        <w:numPr>
          <w:ilvl w:val="0"/>
          <w:numId w:val="12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ified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1"/>
        </w:rPr>
        <w:t>su</w:t>
      </w:r>
      <w:r>
        <w:rPr>
          <w:w w:val="105"/>
          <w:sz w:val="23"/>
        </w:rPr>
        <w:t>cce</w:t>
      </w:r>
      <w:r>
        <w:rPr>
          <w:w w:val="105"/>
          <w:sz w:val="21"/>
        </w:rPr>
        <w:t>ss</w:t>
      </w:r>
      <w:r>
        <w:rPr>
          <w:w w:val="105"/>
          <w:sz w:val="23"/>
        </w:rPr>
        <w:t>f</w:t>
      </w:r>
      <w:r>
        <w:rPr>
          <w:w w:val="105"/>
          <w:sz w:val="21"/>
        </w:rPr>
        <w:t>u</w:t>
      </w:r>
      <w:r>
        <w:rPr>
          <w:w w:val="105"/>
          <w:sz w:val="23"/>
        </w:rPr>
        <w:t>l</w:t>
      </w:r>
      <w:r>
        <w:rPr>
          <w:spacing w:val="1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ut</w:t>
      </w:r>
      <w:r>
        <w:rPr>
          <w:w w:val="105"/>
          <w:sz w:val="23"/>
        </w:rPr>
        <w:t>he</w:t>
      </w:r>
      <w:r>
        <w:rPr>
          <w:w w:val="105"/>
          <w:sz w:val="21"/>
        </w:rPr>
        <w:t>nt</w:t>
      </w:r>
      <w:r>
        <w:rPr>
          <w:w w:val="105"/>
          <w:sz w:val="23"/>
        </w:rPr>
        <w:t>ica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orpor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2"/>
        </w:rPr>
        <w:t>WPA2-</w:t>
      </w:r>
      <w:r>
        <w:rPr>
          <w:spacing w:val="-2"/>
          <w:w w:val="105"/>
          <w:sz w:val="22"/>
        </w:rPr>
        <w:t>E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rpr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2"/>
        </w:rPr>
        <w:t>.</w:t>
      </w:r>
    </w:p>
    <w:p w14:paraId="0ABD8CD9">
      <w:pPr>
        <w:pStyle w:val="7"/>
        <w:numPr>
          <w:ilvl w:val="0"/>
          <w:numId w:val="12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2"/>
        </w:rPr>
      </w:pPr>
      <w:r>
        <w:rPr>
          <w:w w:val="105"/>
          <w:sz w:val="22"/>
        </w:rPr>
        <w:t>C</w:t>
      </w:r>
      <w:r>
        <w:rPr>
          <w:w w:val="105"/>
          <w:sz w:val="21"/>
        </w:rPr>
        <w:t>on</w:t>
      </w:r>
      <w:r>
        <w:rPr>
          <w:w w:val="105"/>
          <w:sz w:val="23"/>
        </w:rPr>
        <w:t>fi</w:t>
      </w:r>
      <w:r>
        <w:rPr>
          <w:w w:val="105"/>
          <w:sz w:val="21"/>
        </w:rPr>
        <w:t>rm</w:t>
      </w:r>
      <w:r>
        <w:rPr>
          <w:w w:val="105"/>
          <w:sz w:val="23"/>
        </w:rPr>
        <w:t>ed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ss</w:t>
      </w:r>
      <w:r>
        <w:rPr>
          <w:w w:val="105"/>
          <w:sz w:val="23"/>
        </w:rPr>
        <w:t>ig</w:t>
      </w:r>
      <w:r>
        <w:rPr>
          <w:w w:val="105"/>
          <w:sz w:val="21"/>
        </w:rPr>
        <w:t>n</w:t>
      </w:r>
      <w:r>
        <w:rPr>
          <w:w w:val="105"/>
          <w:sz w:val="23"/>
        </w:rPr>
        <w:t>ed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orr</w:t>
      </w:r>
      <w:r>
        <w:rPr>
          <w:w w:val="105"/>
          <w:sz w:val="23"/>
        </w:rPr>
        <w:t>ec</w:t>
      </w:r>
      <w:r>
        <w:rPr>
          <w:w w:val="105"/>
          <w:sz w:val="21"/>
        </w:rPr>
        <w:t>t</w:t>
      </w:r>
      <w:r>
        <w:rPr>
          <w:spacing w:val="6"/>
          <w:w w:val="105"/>
          <w:sz w:val="21"/>
        </w:rPr>
        <w:t xml:space="preserve"> </w:t>
      </w:r>
      <w:r>
        <w:rPr>
          <w:spacing w:val="-4"/>
          <w:w w:val="105"/>
          <w:sz w:val="22"/>
        </w:rPr>
        <w:t>VLAN.</w:t>
      </w:r>
    </w:p>
    <w:p w14:paraId="4CB1A523">
      <w:pPr>
        <w:pStyle w:val="7"/>
        <w:numPr>
          <w:ilvl w:val="0"/>
          <w:numId w:val="12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e</w:t>
      </w:r>
      <w:r>
        <w:rPr>
          <w:sz w:val="21"/>
        </w:rPr>
        <w:t>st</w:t>
      </w:r>
      <w:r>
        <w:rPr>
          <w:sz w:val="23"/>
        </w:rPr>
        <w:t>ed</w:t>
      </w:r>
      <w:r>
        <w:rPr>
          <w:spacing w:val="27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so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32"/>
          <w:sz w:val="21"/>
        </w:rPr>
        <w:t xml:space="preserve"> </w:t>
      </w:r>
      <w:r>
        <w:rPr>
          <w:sz w:val="23"/>
        </w:rPr>
        <w:t>be</w:t>
      </w:r>
      <w:r>
        <w:rPr>
          <w:sz w:val="21"/>
        </w:rPr>
        <w:t>tw</w:t>
      </w:r>
      <w:r>
        <w:rPr>
          <w:sz w:val="23"/>
        </w:rPr>
        <w:t>ee</w:t>
      </w:r>
      <w:r>
        <w:rPr>
          <w:sz w:val="21"/>
        </w:rPr>
        <w:t>n</w:t>
      </w:r>
      <w:r>
        <w:rPr>
          <w:spacing w:val="31"/>
          <w:sz w:val="21"/>
        </w:rPr>
        <w:t xml:space="preserve"> </w:t>
      </w:r>
      <w:r>
        <w:rPr>
          <w:sz w:val="23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8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40"/>
          <w:sz w:val="23"/>
        </w:rPr>
        <w:t xml:space="preserve"> 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3B8ECF2A">
      <w:pPr>
        <w:pStyle w:val="5"/>
        <w:rPr>
          <w:sz w:val="20"/>
        </w:rPr>
      </w:pPr>
    </w:p>
    <w:p w14:paraId="12A1ABA2">
      <w:pPr>
        <w:pStyle w:val="5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178435</wp:posOffset>
                </wp:positionV>
                <wp:extent cx="6310630" cy="17780"/>
                <wp:effectExtent l="0" t="0" r="0" b="0"/>
                <wp:wrapTopAndBottom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49.55pt;margin-top:14.05pt;height:1.4pt;width:496.9pt;mso-position-horizontal-relative:page;mso-wrap-distance-bottom:0pt;mso-wrap-distance-top:0pt;z-index:-251634688;mso-width-relative:page;mso-height-relative:page;" fillcolor="#DFDFDF" filled="t" stroked="f" coordsize="6310630,17780" o:gfxdata="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gA&#10;GpPXAAAACQEAAA8AAAAAAAAAAQAgAAAAIgAAAGRycy9kb3ducmV2LnhtbFBLAQIUABQAAAAIAIdO&#10;4kDZ558S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6A57E9">
      <w:pPr>
        <w:pStyle w:val="5"/>
        <w:spacing w:before="101"/>
        <w:rPr>
          <w:sz w:val="28"/>
        </w:rPr>
      </w:pPr>
    </w:p>
    <w:p w14:paraId="492D5F76">
      <w:pPr>
        <w:spacing w:before="0"/>
        <w:ind w:left="141" w:right="0" w:firstLine="0"/>
        <w:jc w:val="left"/>
        <w:rPr>
          <w:rFonts w:ascii="Arial"/>
          <w:b/>
          <w:sz w:val="32"/>
        </w:rPr>
      </w:pPr>
      <w:bookmarkStart w:id="72" w:name="Failure and Negative Testing"/>
      <w:bookmarkEnd w:id="72"/>
      <w:r>
        <w:rPr>
          <w:rFonts w:ascii="Arial"/>
          <w:b/>
          <w:spacing w:val="-6"/>
          <w:sz w:val="30"/>
        </w:rPr>
        <w:t>F</w:t>
      </w:r>
      <w:r>
        <w:rPr>
          <w:rFonts w:ascii="Arial"/>
          <w:b/>
          <w:spacing w:val="-6"/>
          <w:sz w:val="32"/>
        </w:rPr>
        <w:t>ail</w:t>
      </w:r>
      <w:r>
        <w:rPr>
          <w:rFonts w:ascii="Arial"/>
          <w:b/>
          <w:spacing w:val="-6"/>
          <w:sz w:val="28"/>
        </w:rPr>
        <w:t>ur</w:t>
      </w:r>
      <w:r>
        <w:rPr>
          <w:rFonts w:ascii="Arial"/>
          <w:b/>
          <w:spacing w:val="-6"/>
          <w:sz w:val="32"/>
        </w:rPr>
        <w:t>e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pacing w:val="-6"/>
          <w:sz w:val="32"/>
        </w:rPr>
        <w:t>a</w:t>
      </w:r>
      <w:r>
        <w:rPr>
          <w:rFonts w:ascii="Arial"/>
          <w:b/>
          <w:spacing w:val="-6"/>
          <w:sz w:val="28"/>
        </w:rPr>
        <w:t>n</w:t>
      </w:r>
      <w:r>
        <w:rPr>
          <w:rFonts w:ascii="Arial"/>
          <w:b/>
          <w:spacing w:val="-6"/>
          <w:sz w:val="32"/>
        </w:rPr>
        <w:t>d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pacing w:val="-6"/>
          <w:sz w:val="30"/>
        </w:rPr>
        <w:t>N</w:t>
      </w:r>
      <w:r>
        <w:rPr>
          <w:rFonts w:ascii="Arial"/>
          <w:b/>
          <w:spacing w:val="-6"/>
          <w:sz w:val="32"/>
        </w:rPr>
        <w:t>ega</w:t>
      </w:r>
      <w:r>
        <w:rPr>
          <w:rFonts w:ascii="Arial"/>
          <w:b/>
          <w:spacing w:val="-6"/>
          <w:sz w:val="28"/>
        </w:rPr>
        <w:t>t</w:t>
      </w:r>
      <w:r>
        <w:rPr>
          <w:rFonts w:ascii="Arial"/>
          <w:b/>
          <w:spacing w:val="-6"/>
          <w:sz w:val="32"/>
        </w:rPr>
        <w:t>i</w:t>
      </w:r>
      <w:r>
        <w:rPr>
          <w:rFonts w:ascii="Arial"/>
          <w:b/>
          <w:spacing w:val="-6"/>
          <w:sz w:val="28"/>
        </w:rPr>
        <w:t>v</w:t>
      </w:r>
      <w:r>
        <w:rPr>
          <w:rFonts w:ascii="Arial"/>
          <w:b/>
          <w:spacing w:val="-6"/>
          <w:sz w:val="32"/>
        </w:rPr>
        <w:t>e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6"/>
          <w:sz w:val="30"/>
        </w:rPr>
        <w:t>T</w:t>
      </w:r>
      <w:r>
        <w:rPr>
          <w:rFonts w:ascii="Arial"/>
          <w:b/>
          <w:spacing w:val="-6"/>
          <w:sz w:val="32"/>
        </w:rPr>
        <w:t>e</w:t>
      </w:r>
      <w:r>
        <w:rPr>
          <w:rFonts w:ascii="Arial"/>
          <w:b/>
          <w:spacing w:val="-6"/>
          <w:sz w:val="28"/>
        </w:rPr>
        <w:t>st</w:t>
      </w:r>
      <w:r>
        <w:rPr>
          <w:rFonts w:ascii="Arial"/>
          <w:b/>
          <w:spacing w:val="-6"/>
          <w:sz w:val="32"/>
        </w:rPr>
        <w:t>i</w:t>
      </w:r>
      <w:r>
        <w:rPr>
          <w:rFonts w:ascii="Arial"/>
          <w:b/>
          <w:spacing w:val="-6"/>
          <w:sz w:val="28"/>
        </w:rPr>
        <w:t>n</w:t>
      </w:r>
      <w:r>
        <w:rPr>
          <w:rFonts w:ascii="Arial"/>
          <w:b/>
          <w:spacing w:val="-6"/>
          <w:sz w:val="32"/>
        </w:rPr>
        <w:t>g</w:t>
      </w:r>
    </w:p>
    <w:p w14:paraId="1E7C0B59">
      <w:pPr>
        <w:spacing w:before="249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N</w:t>
      </w:r>
      <w:r>
        <w:rPr>
          <w:w w:val="105"/>
          <w:sz w:val="23"/>
        </w:rPr>
        <w:t>ega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15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a</w:t>
      </w:r>
      <w:r>
        <w:rPr>
          <w:w w:val="105"/>
          <w:sz w:val="21"/>
        </w:rPr>
        <w:t>s</w:t>
      </w:r>
      <w:r>
        <w:rPr>
          <w:spacing w:val="16"/>
          <w:w w:val="105"/>
          <w:sz w:val="21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f</w:t>
      </w:r>
      <w:r>
        <w:rPr>
          <w:w w:val="105"/>
          <w:sz w:val="21"/>
        </w:rPr>
        <w:t>orm</w:t>
      </w:r>
      <w:r>
        <w:rPr>
          <w:w w:val="105"/>
          <w:sz w:val="23"/>
        </w:rPr>
        <w:t>ed</w:t>
      </w:r>
      <w:r>
        <w:rPr>
          <w:spacing w:val="16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15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</w:t>
      </w:r>
      <w:r>
        <w:rPr>
          <w:w w:val="105"/>
          <w:sz w:val="23"/>
        </w:rPr>
        <w:t>fi</w:t>
      </w:r>
      <w:r>
        <w:rPr>
          <w:w w:val="105"/>
          <w:sz w:val="21"/>
        </w:rPr>
        <w:t>rm</w:t>
      </w:r>
      <w:r>
        <w:rPr>
          <w:spacing w:val="13"/>
          <w:w w:val="105"/>
          <w:sz w:val="21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spacing w:val="8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</w:t>
      </w:r>
      <w:r>
        <w:rPr>
          <w:spacing w:val="-2"/>
          <w:w w:val="105"/>
          <w:sz w:val="23"/>
        </w:rPr>
        <w:t>f</w:t>
      </w:r>
      <w:r>
        <w:rPr>
          <w:spacing w:val="-2"/>
          <w:w w:val="105"/>
          <w:sz w:val="21"/>
        </w:rPr>
        <w:t>or</w:t>
      </w:r>
      <w:r>
        <w:rPr>
          <w:spacing w:val="-2"/>
          <w:w w:val="105"/>
          <w:sz w:val="23"/>
        </w:rPr>
        <w:t>ce</w:t>
      </w:r>
      <w:r>
        <w:rPr>
          <w:spacing w:val="-2"/>
          <w:w w:val="105"/>
          <w:sz w:val="21"/>
        </w:rPr>
        <w:t>m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2"/>
        </w:rPr>
        <w:t>:</w:t>
      </w:r>
    </w:p>
    <w:p w14:paraId="1AB33DF6">
      <w:pPr>
        <w:pStyle w:val="5"/>
        <w:spacing w:before="42"/>
        <w:rPr>
          <w:sz w:val="22"/>
        </w:rPr>
      </w:pPr>
    </w:p>
    <w:p w14:paraId="7D9DA657">
      <w:pPr>
        <w:pStyle w:val="7"/>
        <w:numPr>
          <w:ilvl w:val="0"/>
          <w:numId w:val="12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A</w:t>
      </w:r>
      <w:r>
        <w:rPr>
          <w:sz w:val="21"/>
        </w:rPr>
        <w:t>tt</w:t>
      </w:r>
      <w:r>
        <w:rPr>
          <w:sz w:val="23"/>
        </w:rPr>
        <w:t>e</w:t>
      </w:r>
      <w:r>
        <w:rPr>
          <w:sz w:val="21"/>
        </w:rPr>
        <w:t>mpt</w:t>
      </w:r>
      <w:r>
        <w:rPr>
          <w:sz w:val="23"/>
        </w:rPr>
        <w:t>ed</w:t>
      </w:r>
      <w:r>
        <w:rPr>
          <w:spacing w:val="51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47"/>
          <w:sz w:val="21"/>
        </w:rPr>
        <w:t xml:space="preserve"> </w:t>
      </w:r>
      <w:r>
        <w:rPr>
          <w:sz w:val="21"/>
        </w:rPr>
        <w:t>to</w:t>
      </w:r>
      <w:r>
        <w:rPr>
          <w:spacing w:val="46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str</w:t>
      </w:r>
      <w:r>
        <w:rPr>
          <w:sz w:val="23"/>
        </w:rPr>
        <w:t>ic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52"/>
          <w:sz w:val="23"/>
        </w:rPr>
        <w:t xml:space="preserve"> </w:t>
      </w:r>
      <w:r>
        <w:rPr>
          <w:spacing w:val="-4"/>
          <w:sz w:val="22"/>
        </w:rPr>
        <w:t>VLAN</w:t>
      </w:r>
      <w:r>
        <w:rPr>
          <w:spacing w:val="-4"/>
          <w:sz w:val="21"/>
        </w:rPr>
        <w:t>s</w:t>
      </w:r>
    </w:p>
    <w:p w14:paraId="376BB644">
      <w:pPr>
        <w:pStyle w:val="7"/>
        <w:numPr>
          <w:ilvl w:val="0"/>
          <w:numId w:val="12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U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64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b</w:t>
      </w:r>
      <w:r>
        <w:rPr>
          <w:sz w:val="21"/>
        </w:rPr>
        <w:t>oun</w:t>
      </w:r>
      <w:r>
        <w:rPr>
          <w:sz w:val="23"/>
        </w:rPr>
        <w:t>d</w:t>
      </w:r>
      <w:r>
        <w:rPr>
          <w:spacing w:val="65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onn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68"/>
          <w:sz w:val="21"/>
        </w:rPr>
        <w:t xml:space="preserve"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tt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mpts</w:t>
      </w:r>
    </w:p>
    <w:p w14:paraId="3364F1B5">
      <w:pPr>
        <w:pStyle w:val="7"/>
        <w:numPr>
          <w:ilvl w:val="0"/>
          <w:numId w:val="12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I</w:t>
      </w:r>
      <w:r>
        <w:rPr>
          <w:sz w:val="21"/>
        </w:rPr>
        <w:t>nv</w:t>
      </w:r>
      <w:r>
        <w:rPr>
          <w:sz w:val="23"/>
        </w:rPr>
        <w:t>alid</w:t>
      </w:r>
      <w:r>
        <w:rPr>
          <w:spacing w:val="49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52"/>
          <w:sz w:val="21"/>
        </w:rPr>
        <w:t xml:space="preserve"> </w:t>
      </w:r>
      <w:r>
        <w:rPr>
          <w:spacing w:val="-2"/>
          <w:sz w:val="23"/>
        </w:rPr>
        <w:t>a</w:t>
      </w:r>
      <w:r>
        <w:rPr>
          <w:spacing w:val="-2"/>
          <w:sz w:val="21"/>
        </w:rPr>
        <w:t>tt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mpts</w:t>
      </w:r>
    </w:p>
    <w:p w14:paraId="53B17C79">
      <w:pPr>
        <w:pStyle w:val="7"/>
        <w:spacing w:after="0" w:line="240" w:lineRule="auto"/>
        <w:jc w:val="left"/>
        <w:rPr>
          <w:sz w:val="21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5CC79098">
      <w:pPr>
        <w:spacing w:before="104"/>
        <w:ind w:left="141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23"/>
        </w:rPr>
        <w:t>ll</w:t>
      </w:r>
      <w:r>
        <w:rPr>
          <w:spacing w:val="64"/>
          <w:sz w:val="23"/>
        </w:rPr>
        <w:t xml:space="preserve"> </w:t>
      </w:r>
      <w:r>
        <w:rPr>
          <w:sz w:val="21"/>
        </w:rPr>
        <w:t>un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</w:t>
      </w:r>
      <w:r>
        <w:rPr>
          <w:sz w:val="21"/>
        </w:rPr>
        <w:t>or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49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36"/>
          <w:sz w:val="23"/>
        </w:rPr>
        <w:t xml:space="preserve"> </w:t>
      </w:r>
      <w:r>
        <w:rPr>
          <w:sz w:val="21"/>
        </w:rPr>
        <w:t>w</w:t>
      </w:r>
      <w:r>
        <w:rPr>
          <w:sz w:val="23"/>
        </w:rPr>
        <w:t>a</w:t>
      </w:r>
      <w:r>
        <w:rPr>
          <w:sz w:val="21"/>
        </w:rPr>
        <w:t>s</w:t>
      </w:r>
      <w:r>
        <w:rPr>
          <w:spacing w:val="46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orr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l</w:t>
      </w:r>
      <w:r>
        <w:rPr>
          <w:sz w:val="21"/>
        </w:rPr>
        <w:t>y</w:t>
      </w:r>
      <w:r>
        <w:rPr>
          <w:spacing w:val="36"/>
          <w:sz w:val="21"/>
        </w:rPr>
        <w:t xml:space="preserve"> </w:t>
      </w:r>
      <w:r>
        <w:rPr>
          <w:spacing w:val="-2"/>
          <w:sz w:val="23"/>
        </w:rPr>
        <w:t>bl</w:t>
      </w:r>
      <w:r>
        <w:rPr>
          <w:spacing w:val="-2"/>
          <w:sz w:val="21"/>
        </w:rPr>
        <w:t>o</w:t>
      </w:r>
      <w:r>
        <w:rPr>
          <w:spacing w:val="-2"/>
          <w:sz w:val="23"/>
        </w:rPr>
        <w:t>cked</w:t>
      </w:r>
      <w:r>
        <w:rPr>
          <w:spacing w:val="-2"/>
          <w:sz w:val="22"/>
        </w:rPr>
        <w:t>.</w:t>
      </w:r>
    </w:p>
    <w:p w14:paraId="6AA128E1">
      <w:pPr>
        <w:pStyle w:val="5"/>
        <w:rPr>
          <w:sz w:val="20"/>
        </w:rPr>
      </w:pPr>
    </w:p>
    <w:p w14:paraId="320F9402">
      <w:pPr>
        <w:pStyle w:val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161290</wp:posOffset>
                </wp:positionV>
                <wp:extent cx="6310630" cy="17780"/>
                <wp:effectExtent l="0" t="0" r="0" b="0"/>
                <wp:wrapTopAndBottom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9.55pt;margin-top:12.7pt;height:1.4pt;width:496.9pt;mso-position-horizontal-relative:page;mso-wrap-distance-bottom:0pt;mso-wrap-distance-top:0pt;z-index:-251633664;mso-width-relative:page;mso-height-relative:page;" fillcolor="#DFDFDF" filled="t" stroked="f" coordsize="6310630,17780" o:gfxdata="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H&#10;dRa02AAAAAkBAAAPAAAAAAAAAAEAIAAAACIAAABkcnMvZG93bnJldi54bWxQSwECFAAUAAAACACH&#10;TuJAPHeb+C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455930</wp:posOffset>
                </wp:positionV>
                <wp:extent cx="6310630" cy="17780"/>
                <wp:effectExtent l="0" t="0" r="0" b="0"/>
                <wp:wrapTopAndBottom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49.55pt;margin-top:35.9pt;height:1.4pt;width:496.9pt;mso-position-horizontal-relative:page;mso-wrap-distance-bottom:0pt;mso-wrap-distance-top:0pt;z-index:-251633664;mso-width-relative:page;mso-height-relative:page;" fillcolor="#DFDFDF" filled="t" stroked="f" coordsize="6310630,17780" o:gfxdata="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3n&#10;8kXXAAAACQEAAA8AAAAAAAAAAQAgAAAAIgAAAGRycy9kb3ducmV2LnhtbFBLAQIUABQAAAAIAIdO&#10;4kBEjxcD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13F8DD">
      <w:pPr>
        <w:pStyle w:val="5"/>
        <w:spacing w:before="182"/>
        <w:rPr>
          <w:sz w:val="20"/>
        </w:rPr>
      </w:pPr>
    </w:p>
    <w:p w14:paraId="5876A2BF">
      <w:pPr>
        <w:spacing w:before="194"/>
        <w:ind w:left="141" w:right="0" w:firstLine="0"/>
        <w:jc w:val="left"/>
        <w:rPr>
          <w:rFonts w:ascii="Arial"/>
          <w:b/>
          <w:sz w:val="34"/>
        </w:rPr>
      </w:pPr>
      <w:bookmarkStart w:id="73" w:name="7.1 GRC Context"/>
      <w:bookmarkEnd w:id="73"/>
      <w:r>
        <w:rPr>
          <w:rFonts w:ascii="Arial"/>
          <w:b/>
          <w:spacing w:val="-18"/>
          <w:sz w:val="37"/>
        </w:rPr>
        <w:t>7.1</w:t>
      </w:r>
      <w:r>
        <w:rPr>
          <w:rFonts w:ascii="Arial"/>
          <w:b/>
          <w:spacing w:val="16"/>
          <w:sz w:val="37"/>
        </w:rPr>
        <w:t xml:space="preserve"> </w:t>
      </w:r>
      <w:r>
        <w:rPr>
          <w:rFonts w:ascii="Arial"/>
          <w:b/>
          <w:spacing w:val="-18"/>
          <w:sz w:val="37"/>
        </w:rPr>
        <w:t>GRC</w:t>
      </w:r>
      <w:r>
        <w:rPr>
          <w:rFonts w:ascii="Arial"/>
          <w:b/>
          <w:spacing w:val="-24"/>
          <w:sz w:val="37"/>
        </w:rPr>
        <w:t xml:space="preserve"> </w:t>
      </w:r>
      <w:r>
        <w:rPr>
          <w:rFonts w:ascii="Arial"/>
          <w:b/>
          <w:spacing w:val="-18"/>
          <w:sz w:val="37"/>
        </w:rPr>
        <w:t>C</w:t>
      </w:r>
      <w:r>
        <w:rPr>
          <w:rFonts w:ascii="Arial"/>
          <w:b/>
          <w:spacing w:val="-18"/>
          <w:sz w:val="34"/>
        </w:rPr>
        <w:t>ont</w:t>
      </w:r>
      <w:r>
        <w:rPr>
          <w:rFonts w:ascii="Arial"/>
          <w:b/>
          <w:spacing w:val="-18"/>
          <w:sz w:val="39"/>
        </w:rPr>
        <w:t>e</w:t>
      </w:r>
      <w:r>
        <w:rPr>
          <w:rFonts w:ascii="Arial"/>
          <w:b/>
          <w:spacing w:val="-18"/>
          <w:sz w:val="34"/>
        </w:rPr>
        <w:t>xt</w:t>
      </w:r>
    </w:p>
    <w:p w14:paraId="0B832BC0">
      <w:pPr>
        <w:spacing w:before="193"/>
        <w:ind w:left="141" w:right="0" w:firstLine="0"/>
        <w:jc w:val="left"/>
        <w:rPr>
          <w:rFonts w:ascii="Arial"/>
          <w:b/>
          <w:sz w:val="34"/>
        </w:rPr>
      </w:pPr>
      <w:bookmarkStart w:id="74" w:name="Governance, Risk &amp; Compliance Context"/>
      <w:bookmarkEnd w:id="74"/>
      <w:r>
        <w:rPr>
          <w:rFonts w:ascii="Arial"/>
          <w:b/>
          <w:sz w:val="37"/>
        </w:rPr>
        <w:t>G</w:t>
      </w:r>
      <w:r>
        <w:rPr>
          <w:rFonts w:ascii="Arial"/>
          <w:b/>
          <w:sz w:val="34"/>
        </w:rPr>
        <w:t>ov</w:t>
      </w:r>
      <w:r>
        <w:rPr>
          <w:rFonts w:ascii="Arial"/>
          <w:b/>
          <w:sz w:val="39"/>
        </w:rPr>
        <w:t>e</w:t>
      </w:r>
      <w:r>
        <w:rPr>
          <w:rFonts w:ascii="Arial"/>
          <w:b/>
          <w:sz w:val="34"/>
        </w:rPr>
        <w:t>rn</w:t>
      </w:r>
      <w:r>
        <w:rPr>
          <w:rFonts w:ascii="Arial"/>
          <w:b/>
          <w:sz w:val="39"/>
        </w:rPr>
        <w:t>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ce</w:t>
      </w:r>
      <w:r>
        <w:rPr>
          <w:rFonts w:ascii="Arial"/>
          <w:b/>
          <w:sz w:val="37"/>
        </w:rPr>
        <w:t>,</w:t>
      </w:r>
      <w:r>
        <w:rPr>
          <w:rFonts w:ascii="Arial"/>
          <w:b/>
          <w:spacing w:val="33"/>
          <w:sz w:val="37"/>
        </w:rPr>
        <w:t xml:space="preserve"> </w:t>
      </w:r>
      <w:r>
        <w:rPr>
          <w:rFonts w:ascii="Arial"/>
          <w:b/>
          <w:sz w:val="37"/>
        </w:rPr>
        <w:t>R</w:t>
      </w:r>
      <w:r>
        <w:rPr>
          <w:rFonts w:ascii="Arial"/>
          <w:b/>
          <w:sz w:val="39"/>
        </w:rPr>
        <w:t>i</w:t>
      </w:r>
      <w:r>
        <w:rPr>
          <w:rFonts w:ascii="Arial"/>
          <w:b/>
          <w:sz w:val="34"/>
        </w:rPr>
        <w:t>s</w:t>
      </w:r>
      <w:r>
        <w:rPr>
          <w:rFonts w:ascii="Arial"/>
          <w:b/>
          <w:sz w:val="39"/>
        </w:rPr>
        <w:t>k</w:t>
      </w:r>
      <w:r>
        <w:rPr>
          <w:rFonts w:ascii="Arial"/>
          <w:b/>
          <w:spacing w:val="-30"/>
          <w:sz w:val="39"/>
        </w:rPr>
        <w:t xml:space="preserve"> </w:t>
      </w:r>
      <w:r>
        <w:rPr>
          <w:rFonts w:ascii="Arial"/>
          <w:b/>
          <w:sz w:val="37"/>
        </w:rPr>
        <w:t>&amp;</w:t>
      </w:r>
      <w:r>
        <w:rPr>
          <w:rFonts w:ascii="Arial"/>
          <w:b/>
          <w:spacing w:val="-33"/>
          <w:sz w:val="37"/>
        </w:rPr>
        <w:t xml:space="preserve"> </w:t>
      </w:r>
      <w:r>
        <w:rPr>
          <w:rFonts w:ascii="Arial"/>
          <w:b/>
          <w:sz w:val="37"/>
        </w:rPr>
        <w:t>C</w:t>
      </w:r>
      <w:r>
        <w:rPr>
          <w:rFonts w:ascii="Arial"/>
          <w:b/>
          <w:sz w:val="34"/>
        </w:rPr>
        <w:t>omp</w:t>
      </w:r>
      <w:r>
        <w:rPr>
          <w:rFonts w:ascii="Arial"/>
          <w:b/>
          <w:sz w:val="39"/>
        </w:rPr>
        <w:t>lia</w:t>
      </w:r>
      <w:r>
        <w:rPr>
          <w:rFonts w:ascii="Arial"/>
          <w:b/>
          <w:sz w:val="34"/>
        </w:rPr>
        <w:t>n</w:t>
      </w:r>
      <w:r>
        <w:rPr>
          <w:rFonts w:ascii="Arial"/>
          <w:b/>
          <w:sz w:val="39"/>
        </w:rPr>
        <w:t>ce</w:t>
      </w:r>
      <w:r>
        <w:rPr>
          <w:rFonts w:ascii="Arial"/>
          <w:b/>
          <w:spacing w:val="-17"/>
          <w:sz w:val="39"/>
        </w:rPr>
        <w:t xml:space="preserve"> </w:t>
      </w:r>
      <w:r>
        <w:rPr>
          <w:rFonts w:ascii="Arial"/>
          <w:b/>
          <w:spacing w:val="-2"/>
          <w:sz w:val="37"/>
        </w:rPr>
        <w:t>C</w:t>
      </w:r>
      <w:r>
        <w:rPr>
          <w:rFonts w:ascii="Arial"/>
          <w:b/>
          <w:spacing w:val="-2"/>
          <w:sz w:val="34"/>
        </w:rPr>
        <w:t>ont</w:t>
      </w:r>
      <w:r>
        <w:rPr>
          <w:rFonts w:ascii="Arial"/>
          <w:b/>
          <w:spacing w:val="-2"/>
          <w:sz w:val="39"/>
        </w:rPr>
        <w:t>e</w:t>
      </w:r>
      <w:r>
        <w:rPr>
          <w:rFonts w:ascii="Arial"/>
          <w:b/>
          <w:spacing w:val="-2"/>
          <w:sz w:val="34"/>
        </w:rPr>
        <w:t>xt</w:t>
      </w:r>
    </w:p>
    <w:p w14:paraId="35B81085">
      <w:pPr>
        <w:spacing w:before="224" w:line="285" w:lineRule="auto"/>
        <w:ind w:left="141" w:right="289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pro</w:t>
      </w:r>
      <w:r>
        <w:rPr>
          <w:sz w:val="23"/>
        </w:rPr>
        <w:t>jec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1"/>
        </w:rPr>
        <w:t>pr</w:t>
      </w:r>
      <w:r>
        <w:rPr>
          <w:sz w:val="23"/>
        </w:rPr>
        <w:t>i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il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o</w:t>
      </w:r>
      <w:r>
        <w:rPr>
          <w:sz w:val="23"/>
        </w:rPr>
        <w:t>c</w:t>
      </w:r>
      <w:r>
        <w:rPr>
          <w:sz w:val="21"/>
        </w:rPr>
        <w:t>us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40"/>
          <w:sz w:val="23"/>
        </w:rPr>
        <w:t xml:space="preserve"> 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ech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ical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mp</w:t>
      </w:r>
      <w:r>
        <w:rPr>
          <w:rFonts w:ascii="Arial"/>
          <w:b/>
          <w:sz w:val="24"/>
        </w:rPr>
        <w:t>le</w:t>
      </w:r>
      <w:r>
        <w:rPr>
          <w:rFonts w:ascii="Arial"/>
          <w:b/>
          <w:sz w:val="21"/>
        </w:rPr>
        <w:t>m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nt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40"/>
          <w:sz w:val="21"/>
        </w:rPr>
        <w:t xml:space="preserve"> </w:t>
      </w:r>
      <w:r>
        <w:rPr>
          <w:rFonts w:ascii="Arial"/>
          <w:b/>
          <w:sz w:val="21"/>
        </w:rPr>
        <w:t>o</w:t>
      </w:r>
      <w:r>
        <w:rPr>
          <w:rFonts w:ascii="Arial"/>
          <w:b/>
          <w:sz w:val="24"/>
        </w:rPr>
        <w:t>f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nt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rpr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39"/>
          <w:sz w:val="24"/>
        </w:rPr>
        <w:t xml:space="preserve"> 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twor</w:t>
      </w:r>
      <w:r>
        <w:rPr>
          <w:rFonts w:ascii="Arial"/>
          <w:b/>
          <w:sz w:val="24"/>
        </w:rPr>
        <w:t xml:space="preserve">k 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ec</w:t>
      </w:r>
      <w:r>
        <w:rPr>
          <w:rFonts w:ascii="Arial"/>
          <w:b/>
          <w:sz w:val="21"/>
        </w:rPr>
        <w:t>ur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ty</w:t>
      </w:r>
      <w:r>
        <w:rPr>
          <w:rFonts w:ascii="Arial"/>
          <w:b/>
          <w:spacing w:val="26"/>
          <w:sz w:val="21"/>
        </w:rPr>
        <w:t xml:space="preserve">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z w:val="21"/>
        </w:rPr>
        <w:t>ontro</w:t>
      </w:r>
      <w:r>
        <w:rPr>
          <w:rFonts w:ascii="Arial"/>
          <w:b/>
          <w:sz w:val="24"/>
        </w:rPr>
        <w:t>l</w:t>
      </w:r>
      <w:r>
        <w:rPr>
          <w:rFonts w:ascii="Arial"/>
          <w:b/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hile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3"/>
        </w:rPr>
        <w:t>all</w:t>
      </w:r>
      <w:r>
        <w:rPr>
          <w:sz w:val="21"/>
        </w:rPr>
        <w:t>y</w:t>
      </w:r>
      <w:r>
        <w:rPr>
          <w:spacing w:val="38"/>
          <w:sz w:val="21"/>
        </w:rPr>
        <w:t xml:space="preserve"> </w:t>
      </w:r>
      <w:r>
        <w:rPr>
          <w:sz w:val="23"/>
        </w:rPr>
        <w:t>alig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</w:t>
      </w:r>
      <w:r>
        <w:rPr>
          <w:sz w:val="21"/>
        </w:rPr>
        <w:t>os</w:t>
      </w:r>
      <w:r>
        <w:rPr>
          <w:sz w:val="23"/>
        </w:rPr>
        <w:t>e</w:t>
      </w:r>
      <w:r>
        <w:rPr>
          <w:spacing w:val="40"/>
          <w:sz w:val="23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40"/>
          <w:sz w:val="23"/>
        </w:rPr>
        <w:t xml:space="preserve">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z w:val="21"/>
        </w:rPr>
        <w:t>ommon</w:t>
      </w:r>
      <w:r>
        <w:rPr>
          <w:rFonts w:ascii="Arial"/>
          <w:b/>
          <w:spacing w:val="40"/>
          <w:sz w:val="21"/>
        </w:rPr>
        <w:t xml:space="preserve"> </w:t>
      </w:r>
      <w:r>
        <w:rPr>
          <w:rFonts w:ascii="Arial"/>
          <w:b/>
          <w:sz w:val="24"/>
        </w:rPr>
        <w:t>g</w:t>
      </w:r>
      <w:r>
        <w:rPr>
          <w:rFonts w:ascii="Arial"/>
          <w:b/>
          <w:sz w:val="21"/>
        </w:rPr>
        <w:t>ov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rn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ce</w:t>
      </w:r>
      <w:r>
        <w:rPr>
          <w:rFonts w:ascii="Arial"/>
          <w:b/>
          <w:sz w:val="23"/>
        </w:rPr>
        <w:t>,</w:t>
      </w:r>
      <w:r>
        <w:rPr>
          <w:rFonts w:ascii="Arial"/>
          <w:b/>
          <w:spacing w:val="40"/>
          <w:sz w:val="23"/>
        </w:rPr>
        <w:t xml:space="preserve"> </w:t>
      </w:r>
      <w:r>
        <w:rPr>
          <w:rFonts w:ascii="Arial"/>
          <w:b/>
          <w:sz w:val="21"/>
        </w:rPr>
        <w:t>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k</w:t>
      </w:r>
      <w:r>
        <w:rPr>
          <w:rFonts w:ascii="Arial"/>
          <w:b/>
          <w:sz w:val="23"/>
        </w:rPr>
        <w:t xml:space="preserve">,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d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z w:val="21"/>
        </w:rPr>
        <w:t>omp</w:t>
      </w:r>
      <w:r>
        <w:rPr>
          <w:rFonts w:ascii="Arial"/>
          <w:b/>
          <w:sz w:val="24"/>
        </w:rPr>
        <w:t>lia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ce c</w:t>
      </w:r>
      <w:r>
        <w:rPr>
          <w:rFonts w:ascii="Arial"/>
          <w:b/>
          <w:sz w:val="21"/>
        </w:rPr>
        <w:t>ons</w:t>
      </w:r>
      <w:r>
        <w:rPr>
          <w:rFonts w:ascii="Arial"/>
          <w:b/>
          <w:sz w:val="24"/>
        </w:rPr>
        <w:t>ide</w:t>
      </w:r>
      <w:r>
        <w:rPr>
          <w:rFonts w:ascii="Arial"/>
          <w:b/>
          <w:sz w:val="21"/>
        </w:rPr>
        <w:t>r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ons</w:t>
      </w:r>
      <w:r>
        <w:rPr>
          <w:rFonts w:ascii="Arial"/>
          <w:b/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b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eal</w:t>
      </w:r>
      <w:r>
        <w:rPr>
          <w:sz w:val="22"/>
        </w:rPr>
        <w:t>-</w:t>
      </w:r>
      <w:r>
        <w:rPr>
          <w:sz w:val="21"/>
        </w:rPr>
        <w:t>wor</w:t>
      </w:r>
      <w:r>
        <w:rPr>
          <w:sz w:val="23"/>
        </w:rPr>
        <w:t>ld</w:t>
      </w:r>
      <w:r>
        <w:rPr>
          <w:spacing w:val="40"/>
          <w:sz w:val="23"/>
        </w:rPr>
        <w:t xml:space="preserve"> </w:t>
      </w:r>
      <w:r>
        <w:rPr>
          <w:sz w:val="21"/>
        </w:rPr>
        <w:t>or</w:t>
      </w:r>
      <w:r>
        <w:rPr>
          <w:sz w:val="23"/>
        </w:rPr>
        <w:t>ga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ons</w:t>
      </w:r>
      <w:r>
        <w:rPr>
          <w:sz w:val="22"/>
        </w:rPr>
        <w:t>.</w:t>
      </w:r>
    </w:p>
    <w:p w14:paraId="3579D729">
      <w:pPr>
        <w:spacing w:before="216" w:line="288" w:lineRule="auto"/>
        <w:ind w:left="141" w:right="0" w:firstLine="0"/>
        <w:jc w:val="left"/>
        <w:rPr>
          <w:sz w:val="22"/>
        </w:rPr>
      </w:pPr>
      <w:r>
        <w:rPr>
          <w:sz w:val="22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he</w:t>
      </w:r>
      <w:r>
        <w:rPr>
          <w:sz w:val="21"/>
        </w:rPr>
        <w:t>r</w:t>
      </w:r>
      <w:r>
        <w:rPr>
          <w:spacing w:val="4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ha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3"/>
        </w:rPr>
        <w:t>fea</w:t>
      </w:r>
      <w:r>
        <w:rPr>
          <w:sz w:val="21"/>
        </w:rPr>
        <w:t>tur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so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eflec</w:t>
      </w:r>
      <w:r>
        <w:rPr>
          <w:sz w:val="21"/>
        </w:rPr>
        <w:t>ts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rFonts w:ascii="Arial"/>
          <w:b/>
          <w:sz w:val="21"/>
        </w:rPr>
        <w:t>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k</w:t>
      </w:r>
      <w:r>
        <w:rPr>
          <w:rFonts w:ascii="Arial"/>
          <w:b/>
          <w:sz w:val="23"/>
        </w:rPr>
        <w:t>-</w:t>
      </w:r>
      <w:r>
        <w:rPr>
          <w:rFonts w:ascii="Arial"/>
          <w:b/>
          <w:sz w:val="24"/>
        </w:rPr>
        <w:t>d</w:t>
      </w:r>
      <w:r>
        <w:rPr>
          <w:rFonts w:ascii="Arial"/>
          <w:b/>
          <w:sz w:val="21"/>
        </w:rPr>
        <w:t>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v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 xml:space="preserve">n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ppro</w:t>
      </w:r>
      <w:r>
        <w:rPr>
          <w:rFonts w:ascii="Arial"/>
          <w:b/>
          <w:sz w:val="24"/>
        </w:rPr>
        <w:t>ach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he</w:t>
      </w:r>
      <w:r>
        <w:rPr>
          <w:sz w:val="21"/>
        </w:rPr>
        <w:t>r</w:t>
      </w:r>
      <w:r>
        <w:rPr>
          <w:sz w:val="23"/>
        </w:rPr>
        <w:t>e 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pacing w:val="29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 xml:space="preserve">e </w:t>
      </w:r>
      <w:r>
        <w:rPr>
          <w:sz w:val="21"/>
        </w:rPr>
        <w:t>s</w:t>
      </w:r>
      <w:r>
        <w:rPr>
          <w:sz w:val="23"/>
        </w:rPr>
        <w:t>elec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31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31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ced</w:t>
      </w:r>
      <w:r>
        <w:rPr>
          <w:spacing w:val="31"/>
          <w:sz w:val="23"/>
        </w:rPr>
        <w:t xml:space="preserve"> </w:t>
      </w:r>
      <w:r>
        <w:rPr>
          <w:sz w:val="23"/>
        </w:rPr>
        <w:t>ba</w:t>
      </w:r>
      <w:r>
        <w:rPr>
          <w:sz w:val="21"/>
        </w:rPr>
        <w:t>s</w:t>
      </w:r>
      <w:r>
        <w:rPr>
          <w:sz w:val="23"/>
        </w:rPr>
        <w:t>ed</w:t>
      </w:r>
      <w:r>
        <w:rPr>
          <w:spacing w:val="31"/>
          <w:sz w:val="23"/>
        </w:rPr>
        <w:t xml:space="preserve"> </w:t>
      </w:r>
      <w:r>
        <w:rPr>
          <w:sz w:val="21"/>
        </w:rPr>
        <w:t>on</w:t>
      </w:r>
      <w:r>
        <w:rPr>
          <w:spacing w:val="35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eali</w:t>
      </w:r>
      <w:r>
        <w:rPr>
          <w:sz w:val="21"/>
        </w:rPr>
        <w:t>st</w:t>
      </w:r>
      <w:r>
        <w:rPr>
          <w:sz w:val="23"/>
        </w:rPr>
        <w:t xml:space="preserve">ic </w:t>
      </w:r>
      <w:r>
        <w:rPr>
          <w:sz w:val="21"/>
        </w:rPr>
        <w:t>t</w:t>
      </w:r>
      <w:r>
        <w:rPr>
          <w:sz w:val="23"/>
        </w:rPr>
        <w:t>h</w:t>
      </w:r>
      <w:r>
        <w:rPr>
          <w:sz w:val="21"/>
        </w:rPr>
        <w:t>r</w:t>
      </w:r>
      <w:r>
        <w:rPr>
          <w:sz w:val="23"/>
        </w:rPr>
        <w:t>ea</w:t>
      </w:r>
      <w:r>
        <w:rPr>
          <w:sz w:val="21"/>
        </w:rPr>
        <w:t>t</w:t>
      </w:r>
      <w:r>
        <w:rPr>
          <w:spacing w:val="32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ce</w:t>
      </w:r>
      <w:r>
        <w:rPr>
          <w:sz w:val="21"/>
        </w:rPr>
        <w:t>n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os</w:t>
      </w:r>
      <w:r>
        <w:rPr>
          <w:spacing w:val="29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 b</w:t>
      </w:r>
      <w:r>
        <w:rPr>
          <w:sz w:val="21"/>
        </w:rPr>
        <w:t>us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 xml:space="preserve">ss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ac</w:t>
      </w:r>
      <w:r>
        <w:rPr>
          <w:sz w:val="21"/>
        </w:rPr>
        <w:t>t</w:t>
      </w:r>
      <w:r>
        <w:rPr>
          <w:sz w:val="22"/>
        </w:rPr>
        <w:t>.</w:t>
      </w:r>
    </w:p>
    <w:p w14:paraId="211A6515">
      <w:pPr>
        <w:pStyle w:val="5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274955</wp:posOffset>
                </wp:positionV>
                <wp:extent cx="6310630" cy="17780"/>
                <wp:effectExtent l="0" t="0" r="0" b="0"/>
                <wp:wrapTopAndBottom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49.55pt;margin-top:21.65pt;height:1.4pt;width:496.9pt;mso-position-horizontal-relative:page;mso-wrap-distance-bottom:0pt;mso-wrap-distance-top:0pt;z-index:-251632640;mso-width-relative:page;mso-height-relative:page;" fillcolor="#DFDFDF" filled="t" stroked="f" coordsize="6310630,17780" o:gfxdata="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nrICvYAAAACQEAAA8AAAAAAAAAAQAgAAAAIgAAAGRycy9kb3ducmV2LnhtbFBLAQIUABQAAAAI&#10;AIdO4kChHxPpJgIAAOYEAAAOAAAAAAAAAAEAIAAAACcBAABkcnMvZTJvRG9jLnhtbFBLBQYAAAAA&#10;BgAGAFkBAAC/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C80161">
      <w:pPr>
        <w:pStyle w:val="5"/>
        <w:spacing w:before="155"/>
        <w:rPr>
          <w:sz w:val="22"/>
        </w:rPr>
      </w:pPr>
    </w:p>
    <w:p w14:paraId="2466CD04">
      <w:pPr>
        <w:spacing w:before="1"/>
        <w:ind w:left="141" w:right="0" w:firstLine="0"/>
        <w:jc w:val="left"/>
        <w:rPr>
          <w:rFonts w:ascii="Arial"/>
          <w:b/>
          <w:sz w:val="35"/>
        </w:rPr>
      </w:pPr>
      <w:bookmarkStart w:id="75" w:name="Key Risks Addressed"/>
      <w:bookmarkEnd w:id="75"/>
      <w:r>
        <w:rPr>
          <w:rFonts w:ascii="Arial"/>
          <w:b/>
          <w:spacing w:val="-8"/>
          <w:sz w:val="33"/>
        </w:rPr>
        <w:t>K</w:t>
      </w:r>
      <w:r>
        <w:rPr>
          <w:rFonts w:ascii="Arial"/>
          <w:b/>
          <w:spacing w:val="-8"/>
          <w:sz w:val="35"/>
        </w:rPr>
        <w:t>e</w:t>
      </w:r>
      <w:r>
        <w:rPr>
          <w:rFonts w:ascii="Arial"/>
          <w:b/>
          <w:spacing w:val="-8"/>
          <w:sz w:val="31"/>
        </w:rPr>
        <w:t>y</w:t>
      </w:r>
      <w:r>
        <w:rPr>
          <w:rFonts w:ascii="Arial"/>
          <w:b/>
          <w:spacing w:val="-16"/>
          <w:sz w:val="31"/>
        </w:rPr>
        <w:t xml:space="preserve"> </w:t>
      </w:r>
      <w:r>
        <w:rPr>
          <w:rFonts w:ascii="Arial"/>
          <w:b/>
          <w:spacing w:val="-8"/>
          <w:sz w:val="33"/>
        </w:rPr>
        <w:t>R</w:t>
      </w:r>
      <w:r>
        <w:rPr>
          <w:rFonts w:ascii="Arial"/>
          <w:b/>
          <w:spacing w:val="-8"/>
          <w:sz w:val="35"/>
        </w:rPr>
        <w:t>i</w:t>
      </w:r>
      <w:r>
        <w:rPr>
          <w:rFonts w:ascii="Arial"/>
          <w:b/>
          <w:spacing w:val="-8"/>
          <w:sz w:val="31"/>
        </w:rPr>
        <w:t>s</w:t>
      </w:r>
      <w:r>
        <w:rPr>
          <w:rFonts w:ascii="Arial"/>
          <w:b/>
          <w:spacing w:val="-8"/>
          <w:sz w:val="35"/>
        </w:rPr>
        <w:t>k</w:t>
      </w:r>
      <w:r>
        <w:rPr>
          <w:rFonts w:ascii="Arial"/>
          <w:b/>
          <w:spacing w:val="-8"/>
          <w:sz w:val="31"/>
        </w:rPr>
        <w:t>s</w:t>
      </w:r>
      <w:r>
        <w:rPr>
          <w:rFonts w:ascii="Arial"/>
          <w:b/>
          <w:spacing w:val="-7"/>
          <w:sz w:val="31"/>
        </w:rPr>
        <w:t xml:space="preserve"> </w:t>
      </w:r>
      <w:r>
        <w:rPr>
          <w:rFonts w:ascii="Arial"/>
          <w:b/>
          <w:spacing w:val="-8"/>
          <w:sz w:val="33"/>
        </w:rPr>
        <w:t>A</w:t>
      </w:r>
      <w:r>
        <w:rPr>
          <w:rFonts w:ascii="Arial"/>
          <w:b/>
          <w:spacing w:val="-8"/>
          <w:sz w:val="35"/>
        </w:rPr>
        <w:t>dd</w:t>
      </w:r>
      <w:r>
        <w:rPr>
          <w:rFonts w:ascii="Arial"/>
          <w:b/>
          <w:spacing w:val="-8"/>
          <w:sz w:val="31"/>
        </w:rPr>
        <w:t>r</w:t>
      </w:r>
      <w:r>
        <w:rPr>
          <w:rFonts w:ascii="Arial"/>
          <w:b/>
          <w:spacing w:val="-8"/>
          <w:sz w:val="35"/>
        </w:rPr>
        <w:t>e</w:t>
      </w:r>
      <w:r>
        <w:rPr>
          <w:rFonts w:ascii="Arial"/>
          <w:b/>
          <w:spacing w:val="-8"/>
          <w:sz w:val="31"/>
        </w:rPr>
        <w:t>ss</w:t>
      </w:r>
      <w:r>
        <w:rPr>
          <w:rFonts w:ascii="Arial"/>
          <w:b/>
          <w:spacing w:val="-8"/>
          <w:sz w:val="35"/>
        </w:rPr>
        <w:t>ed</w:t>
      </w:r>
    </w:p>
    <w:p w14:paraId="495C68BD">
      <w:pPr>
        <w:pStyle w:val="7"/>
        <w:numPr>
          <w:ilvl w:val="0"/>
          <w:numId w:val="13"/>
        </w:numPr>
        <w:tabs>
          <w:tab w:val="left" w:pos="447"/>
        </w:tabs>
        <w:spacing w:before="212" w:after="0" w:line="240" w:lineRule="auto"/>
        <w:ind w:left="447" w:right="0" w:hanging="306"/>
        <w:jc w:val="left"/>
        <w:rPr>
          <w:rFonts w:ascii="Arial"/>
          <w:b/>
          <w:sz w:val="28"/>
        </w:rPr>
      </w:pPr>
      <w:bookmarkStart w:id="76" w:name="1. Unauthorized External Access"/>
      <w:bookmarkEnd w:id="76"/>
      <w:r>
        <w:rPr>
          <w:rFonts w:ascii="Arial"/>
          <w:b/>
          <w:sz w:val="29"/>
        </w:rPr>
        <w:t>U</w:t>
      </w:r>
      <w:r>
        <w:rPr>
          <w:rFonts w:ascii="Arial"/>
          <w:b/>
          <w:sz w:val="28"/>
        </w:rPr>
        <w:t>n</w:t>
      </w:r>
      <w:r>
        <w:rPr>
          <w:rFonts w:ascii="Arial"/>
          <w:b/>
          <w:sz w:val="32"/>
        </w:rPr>
        <w:t>a</w:t>
      </w:r>
      <w:r>
        <w:rPr>
          <w:rFonts w:ascii="Arial"/>
          <w:b/>
          <w:sz w:val="28"/>
        </w:rPr>
        <w:t>ut</w:t>
      </w:r>
      <w:r>
        <w:rPr>
          <w:rFonts w:ascii="Arial"/>
          <w:b/>
          <w:sz w:val="32"/>
        </w:rPr>
        <w:t>h</w:t>
      </w:r>
      <w:r>
        <w:rPr>
          <w:rFonts w:ascii="Arial"/>
          <w:b/>
          <w:sz w:val="28"/>
        </w:rPr>
        <w:t>or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z</w:t>
      </w:r>
      <w:r>
        <w:rPr>
          <w:rFonts w:ascii="Arial"/>
          <w:b/>
          <w:sz w:val="32"/>
        </w:rPr>
        <w:t>ed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z w:val="30"/>
        </w:rPr>
        <w:t>E</w:t>
      </w:r>
      <w:r>
        <w:rPr>
          <w:rFonts w:ascii="Arial"/>
          <w:b/>
          <w:sz w:val="28"/>
        </w:rPr>
        <w:t>xt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rn</w:t>
      </w:r>
      <w:r>
        <w:rPr>
          <w:rFonts w:ascii="Arial"/>
          <w:b/>
          <w:sz w:val="32"/>
        </w:rPr>
        <w:t>al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2"/>
          <w:sz w:val="32"/>
        </w:rPr>
        <w:t>cce</w:t>
      </w:r>
      <w:r>
        <w:rPr>
          <w:rFonts w:ascii="Arial"/>
          <w:b/>
          <w:spacing w:val="-2"/>
          <w:sz w:val="28"/>
        </w:rPr>
        <w:t>ss</w:t>
      </w:r>
    </w:p>
    <w:p w14:paraId="16FFD33B">
      <w:pPr>
        <w:spacing w:before="253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k</w:t>
      </w:r>
      <w:r>
        <w:rPr>
          <w:rFonts w:ascii="Arial"/>
          <w:b/>
          <w:spacing w:val="-2"/>
          <w:sz w:val="23"/>
        </w:rPr>
        <w:t>:</w:t>
      </w:r>
    </w:p>
    <w:p w14:paraId="3EAA26E2">
      <w:pPr>
        <w:spacing w:before="61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w w:val="105"/>
          <w:sz w:val="22"/>
        </w:rPr>
        <w:t>-</w:t>
      </w:r>
      <w:r>
        <w:rPr>
          <w:w w:val="105"/>
          <w:sz w:val="23"/>
        </w:rPr>
        <w:t>ba</w:t>
      </w:r>
      <w:r>
        <w:rPr>
          <w:w w:val="105"/>
          <w:sz w:val="21"/>
        </w:rPr>
        <w:t>s</w:t>
      </w:r>
      <w:r>
        <w:rPr>
          <w:w w:val="105"/>
          <w:sz w:val="23"/>
        </w:rPr>
        <w:t>ed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acke</w:t>
      </w:r>
      <w:r>
        <w:rPr>
          <w:w w:val="105"/>
          <w:sz w:val="21"/>
        </w:rPr>
        <w:t>rs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e</w:t>
      </w:r>
      <w:r>
        <w:rPr>
          <w:w w:val="105"/>
          <w:sz w:val="21"/>
        </w:rPr>
        <w:t>mpt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1"/>
        </w:rPr>
        <w:t>to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orpor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sour</w:t>
      </w:r>
      <w:r>
        <w:rPr>
          <w:w w:val="105"/>
          <w:sz w:val="23"/>
        </w:rPr>
        <w:t>ce</w:t>
      </w:r>
      <w:r>
        <w:rPr>
          <w:w w:val="105"/>
          <w:sz w:val="21"/>
        </w:rPr>
        <w:t>s</w:t>
      </w:r>
      <w:r>
        <w:rPr>
          <w:spacing w:val="9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di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ec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l</w:t>
      </w:r>
      <w:r>
        <w:rPr>
          <w:spacing w:val="-2"/>
          <w:w w:val="105"/>
          <w:sz w:val="21"/>
        </w:rPr>
        <w:t>y</w:t>
      </w:r>
      <w:r>
        <w:rPr>
          <w:spacing w:val="-2"/>
          <w:w w:val="105"/>
          <w:sz w:val="22"/>
        </w:rPr>
        <w:t>.</w:t>
      </w:r>
    </w:p>
    <w:p w14:paraId="3FE4FDC7">
      <w:pPr>
        <w:pStyle w:val="5"/>
        <w:spacing w:before="19"/>
        <w:rPr>
          <w:sz w:val="22"/>
        </w:rPr>
      </w:pPr>
    </w:p>
    <w:p w14:paraId="490CB5E9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ac</w:t>
      </w:r>
      <w:r>
        <w:rPr>
          <w:rFonts w:ascii="Arial"/>
          <w:b/>
          <w:spacing w:val="-2"/>
          <w:sz w:val="21"/>
        </w:rPr>
        <w:t>t</w:t>
      </w:r>
      <w:r>
        <w:rPr>
          <w:rFonts w:ascii="Arial"/>
          <w:b/>
          <w:spacing w:val="-2"/>
          <w:sz w:val="23"/>
        </w:rPr>
        <w:t>:</w:t>
      </w:r>
    </w:p>
    <w:p w14:paraId="62F6CFA4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P</w:t>
      </w:r>
      <w:r>
        <w:rPr>
          <w:sz w:val="21"/>
        </w:rPr>
        <w:t>ot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pacing w:val="45"/>
          <w:sz w:val="23"/>
        </w:rPr>
        <w:t xml:space="preserve"> </w:t>
      </w:r>
      <w:r>
        <w:rPr>
          <w:sz w:val="23"/>
        </w:rPr>
        <w:t>da</w:t>
      </w:r>
      <w:r>
        <w:rPr>
          <w:sz w:val="21"/>
        </w:rPr>
        <w:t>t</w:t>
      </w:r>
      <w:r>
        <w:rPr>
          <w:sz w:val="23"/>
        </w:rPr>
        <w:t>a</w:t>
      </w:r>
      <w:r>
        <w:rPr>
          <w:spacing w:val="32"/>
          <w:sz w:val="23"/>
        </w:rPr>
        <w:t xml:space="preserve"> </w:t>
      </w:r>
      <w:r>
        <w:rPr>
          <w:sz w:val="23"/>
        </w:rPr>
        <w:t>b</w:t>
      </w:r>
      <w:r>
        <w:rPr>
          <w:sz w:val="21"/>
        </w:rPr>
        <w:t>r</w:t>
      </w:r>
      <w:r>
        <w:rPr>
          <w:sz w:val="23"/>
        </w:rPr>
        <w:t>eache</w:t>
      </w:r>
      <w:r>
        <w:rPr>
          <w:sz w:val="21"/>
        </w:rPr>
        <w:t>s</w:t>
      </w:r>
      <w:r>
        <w:rPr>
          <w:sz w:val="22"/>
        </w:rPr>
        <w:t>,</w:t>
      </w:r>
      <w:r>
        <w:rPr>
          <w:spacing w:val="51"/>
          <w:sz w:val="22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pacing w:val="23"/>
          <w:sz w:val="23"/>
        </w:rPr>
        <w:t xml:space="preserve"> </w:t>
      </w:r>
      <w:r>
        <w:rPr>
          <w:sz w:val="23"/>
        </w:rPr>
        <w:t>di</w:t>
      </w:r>
      <w:r>
        <w:rPr>
          <w:sz w:val="21"/>
        </w:rPr>
        <w:t>srupt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52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33"/>
          <w:sz w:val="23"/>
        </w:rPr>
        <w:t xml:space="preserve"> </w:t>
      </w:r>
      <w:r>
        <w:rPr>
          <w:sz w:val="21"/>
        </w:rPr>
        <w:t>r</w:t>
      </w:r>
      <w:r>
        <w:rPr>
          <w:sz w:val="23"/>
        </w:rPr>
        <w:t>eg</w:t>
      </w:r>
      <w:r>
        <w:rPr>
          <w:sz w:val="21"/>
        </w:rPr>
        <w:t>u</w:t>
      </w:r>
      <w:r>
        <w:rPr>
          <w:sz w:val="23"/>
        </w:rPr>
        <w:t>la</w:t>
      </w:r>
      <w:r>
        <w:rPr>
          <w:sz w:val="21"/>
        </w:rPr>
        <w:t>tory</w:t>
      </w:r>
      <w:r>
        <w:rPr>
          <w:spacing w:val="22"/>
          <w:sz w:val="21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xposur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.</w:t>
      </w:r>
    </w:p>
    <w:p w14:paraId="41CA89FA">
      <w:pPr>
        <w:pStyle w:val="5"/>
        <w:spacing w:before="19"/>
        <w:rPr>
          <w:sz w:val="22"/>
        </w:rPr>
      </w:pPr>
    </w:p>
    <w:p w14:paraId="0D1B90F6">
      <w:pPr>
        <w:spacing w:before="1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iga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27"/>
          <w:sz w:val="21"/>
        </w:rPr>
        <w:t xml:space="preserve"> </w:t>
      </w: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le</w:t>
      </w:r>
      <w:r>
        <w:rPr>
          <w:rFonts w:ascii="Arial"/>
          <w:b/>
          <w:spacing w:val="-2"/>
          <w:sz w:val="21"/>
        </w:rPr>
        <w:t>m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ed</w:t>
      </w:r>
      <w:r>
        <w:rPr>
          <w:rFonts w:ascii="Arial"/>
          <w:b/>
          <w:spacing w:val="-2"/>
          <w:sz w:val="23"/>
        </w:rPr>
        <w:t>:</w:t>
      </w:r>
    </w:p>
    <w:p w14:paraId="70548E58">
      <w:pPr>
        <w:pStyle w:val="5"/>
        <w:spacing w:before="39"/>
        <w:rPr>
          <w:rFonts w:ascii="Arial"/>
          <w:b/>
          <w:sz w:val="22"/>
        </w:rPr>
      </w:pPr>
    </w:p>
    <w:p w14:paraId="462AFF6A">
      <w:pPr>
        <w:pStyle w:val="7"/>
        <w:numPr>
          <w:ilvl w:val="0"/>
          <w:numId w:val="14"/>
        </w:numPr>
        <w:tabs>
          <w:tab w:val="left" w:pos="554"/>
        </w:tabs>
        <w:spacing w:before="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S</w:t>
      </w:r>
      <w:r>
        <w:rPr>
          <w:sz w:val="21"/>
        </w:rPr>
        <w:t>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62"/>
          <w:sz w:val="23"/>
        </w:rPr>
        <w:t xml:space="preserve"> </w:t>
      </w:r>
      <w:r>
        <w:rPr>
          <w:sz w:val="23"/>
        </w:rPr>
        <w:t>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</w:t>
      </w:r>
      <w:r>
        <w:rPr>
          <w:spacing w:val="63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6"/>
          <w:sz w:val="23"/>
        </w:rPr>
        <w:t xml:space="preserve"> </w:t>
      </w:r>
      <w:r>
        <w:rPr>
          <w:sz w:val="23"/>
        </w:rPr>
        <w:t>defa</w:t>
      </w:r>
      <w:r>
        <w:rPr>
          <w:sz w:val="21"/>
        </w:rPr>
        <w:t>u</w:t>
      </w:r>
      <w:r>
        <w:rPr>
          <w:sz w:val="23"/>
        </w:rPr>
        <w:t>l</w:t>
      </w:r>
      <w:r>
        <w:rPr>
          <w:sz w:val="21"/>
        </w:rPr>
        <w:t>t</w:t>
      </w:r>
      <w:r>
        <w:rPr>
          <w:sz w:val="22"/>
        </w:rPr>
        <w:t>-</w:t>
      </w:r>
      <w:r>
        <w:rPr>
          <w:sz w:val="23"/>
        </w:rPr>
        <w:t>de</w:t>
      </w:r>
      <w:r>
        <w:rPr>
          <w:sz w:val="21"/>
        </w:rPr>
        <w:t>ny</w:t>
      </w:r>
      <w:r>
        <w:rPr>
          <w:spacing w:val="35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b</w:t>
      </w:r>
      <w:r>
        <w:rPr>
          <w:sz w:val="21"/>
        </w:rPr>
        <w:t>oun</w:t>
      </w:r>
      <w:r>
        <w:rPr>
          <w:sz w:val="23"/>
        </w:rPr>
        <w:t>d</w:t>
      </w:r>
      <w:r>
        <w:rPr>
          <w:spacing w:val="48"/>
          <w:sz w:val="23"/>
        </w:rPr>
        <w:t xml:space="preserve">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lic</w:t>
      </w:r>
      <w:r>
        <w:rPr>
          <w:spacing w:val="-2"/>
          <w:sz w:val="21"/>
        </w:rPr>
        <w:t>y</w:t>
      </w:r>
    </w:p>
    <w:p w14:paraId="3F4F303B">
      <w:pPr>
        <w:pStyle w:val="7"/>
        <w:numPr>
          <w:ilvl w:val="0"/>
          <w:numId w:val="14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E</w:t>
      </w:r>
      <w:r>
        <w:rPr>
          <w:w w:val="105"/>
          <w:sz w:val="21"/>
        </w:rPr>
        <w:t>xp</w:t>
      </w:r>
      <w:r>
        <w:rPr>
          <w:w w:val="105"/>
          <w:sz w:val="23"/>
        </w:rPr>
        <w:t>lici</w:t>
      </w:r>
      <w:r>
        <w:rPr>
          <w:w w:val="105"/>
          <w:sz w:val="21"/>
        </w:rPr>
        <w:t>t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1"/>
        </w:rPr>
        <w:t>ru</w:t>
      </w:r>
      <w:r>
        <w:rPr>
          <w:w w:val="105"/>
          <w:sz w:val="23"/>
        </w:rPr>
        <w:t>le</w:t>
      </w:r>
      <w:r>
        <w:rPr>
          <w:w w:val="105"/>
          <w:sz w:val="21"/>
        </w:rPr>
        <w:t>s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e</w:t>
      </w:r>
      <w:r>
        <w:rPr>
          <w:w w:val="105"/>
          <w:sz w:val="21"/>
        </w:rPr>
        <w:t>rm</w:t>
      </w:r>
      <w:r>
        <w:rPr>
          <w:w w:val="105"/>
          <w:sz w:val="23"/>
        </w:rPr>
        <w:t>i</w:t>
      </w:r>
      <w:r>
        <w:rPr>
          <w:w w:val="105"/>
          <w:sz w:val="21"/>
        </w:rPr>
        <w:t>tt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1"/>
        </w:rPr>
        <w:t>on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qu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ed</w:t>
      </w:r>
      <w:r>
        <w:rPr>
          <w:spacing w:val="11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rv</w:t>
      </w:r>
      <w:r>
        <w:rPr>
          <w:spacing w:val="-2"/>
          <w:w w:val="105"/>
          <w:sz w:val="23"/>
        </w:rPr>
        <w:t>ice</w:t>
      </w:r>
      <w:r>
        <w:rPr>
          <w:spacing w:val="-2"/>
          <w:w w:val="105"/>
          <w:sz w:val="21"/>
        </w:rPr>
        <w:t>s</w:t>
      </w:r>
    </w:p>
    <w:p w14:paraId="4B9F6960">
      <w:pPr>
        <w:pStyle w:val="7"/>
        <w:numPr>
          <w:ilvl w:val="0"/>
          <w:numId w:val="14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9"/>
          <w:sz w:val="23"/>
        </w:rPr>
        <w:t xml:space="preserve"> </w:t>
      </w:r>
      <w:r>
        <w:rPr>
          <w:sz w:val="22"/>
        </w:rPr>
        <w:t>A</w:t>
      </w:r>
      <w:r>
        <w:rPr>
          <w:sz w:val="23"/>
        </w:rPr>
        <w:t>dd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ss</w:t>
      </w:r>
      <w:r>
        <w:rPr>
          <w:spacing w:val="24"/>
          <w:sz w:val="21"/>
        </w:rPr>
        <w:t xml:space="preserve"> </w:t>
      </w:r>
      <w:r>
        <w:rPr>
          <w:sz w:val="22"/>
        </w:rPr>
        <w:t>T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ns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29"/>
          <w:sz w:val="21"/>
        </w:rPr>
        <w:t xml:space="preserve"> </w:t>
      </w:r>
      <w:r>
        <w:rPr>
          <w:sz w:val="22"/>
        </w:rPr>
        <w:t>(NAT)</w:t>
      </w:r>
      <w:r>
        <w:rPr>
          <w:spacing w:val="46"/>
          <w:sz w:val="22"/>
        </w:rPr>
        <w:t xml:space="preserve"> </w:t>
      </w:r>
      <w:r>
        <w:rPr>
          <w:sz w:val="21"/>
        </w:rPr>
        <w:t>m</w:t>
      </w:r>
      <w:r>
        <w:rPr>
          <w:sz w:val="23"/>
        </w:rPr>
        <w:t>a</w:t>
      </w:r>
      <w:r>
        <w:rPr>
          <w:sz w:val="21"/>
        </w:rPr>
        <w:t>s</w:t>
      </w:r>
      <w:r>
        <w:rPr>
          <w:sz w:val="23"/>
        </w:rPr>
        <w:t>ki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25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38"/>
          <w:sz w:val="23"/>
        </w:rPr>
        <w:t xml:space="preserve"> </w:t>
      </w:r>
      <w:r>
        <w:rPr>
          <w:sz w:val="22"/>
        </w:rPr>
        <w:t>IP</w:t>
      </w:r>
      <w:r>
        <w:rPr>
          <w:spacing w:val="20"/>
          <w:sz w:val="22"/>
        </w:rPr>
        <w:t xml:space="preserve"> </w:t>
      </w:r>
      <w:r>
        <w:rPr>
          <w:spacing w:val="-2"/>
          <w:sz w:val="23"/>
        </w:rPr>
        <w:t>add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ss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</w:t>
      </w:r>
    </w:p>
    <w:p w14:paraId="138ABCFB">
      <w:pPr>
        <w:pStyle w:val="5"/>
        <w:rPr>
          <w:sz w:val="20"/>
        </w:rPr>
      </w:pPr>
    </w:p>
    <w:p w14:paraId="617B480E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169545</wp:posOffset>
                </wp:positionV>
                <wp:extent cx="6310630" cy="17780"/>
                <wp:effectExtent l="0" t="0" r="0" b="0"/>
                <wp:wrapTopAndBottom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49.55pt;margin-top:13.35pt;height:1.4pt;width:496.9pt;mso-position-horizontal-relative:page;mso-wrap-distance-bottom:0pt;mso-wrap-distance-top:0pt;z-index:-251632640;mso-width-relative:page;mso-height-relative:page;" fillcolor="#DFDFDF" filled="t" stroked="f" coordsize="6310630,17780" o:gfxdata="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+saM2AAAAAkBAAAPAAAAAAAAAAEAIAAAACIAAABkcnMvZG93bnJldi54bWxQSwECFAAUAAAACACH&#10;TuJAz6hvDC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65F921">
      <w:pPr>
        <w:pStyle w:val="5"/>
        <w:spacing w:before="101"/>
        <w:rPr>
          <w:sz w:val="28"/>
        </w:rPr>
      </w:pPr>
    </w:p>
    <w:p w14:paraId="2A4F366C">
      <w:pPr>
        <w:pStyle w:val="7"/>
        <w:numPr>
          <w:ilvl w:val="0"/>
          <w:numId w:val="13"/>
        </w:numPr>
        <w:tabs>
          <w:tab w:val="left" w:pos="489"/>
        </w:tabs>
        <w:spacing w:before="0" w:after="0" w:line="240" w:lineRule="auto"/>
        <w:ind w:left="489" w:right="0" w:hanging="348"/>
        <w:jc w:val="left"/>
        <w:rPr>
          <w:rFonts w:ascii="Arial"/>
          <w:b/>
          <w:sz w:val="32"/>
        </w:rPr>
      </w:pPr>
      <w:bookmarkStart w:id="77" w:name="2. Lateral Movement Within the Network"/>
      <w:bookmarkEnd w:id="77"/>
      <w:r>
        <w:rPr>
          <w:rFonts w:ascii="Arial"/>
          <w:b/>
          <w:sz w:val="30"/>
        </w:rPr>
        <w:t>L</w:t>
      </w:r>
      <w:r>
        <w:rPr>
          <w:rFonts w:ascii="Arial"/>
          <w:b/>
          <w:sz w:val="32"/>
        </w:rPr>
        <w:t>a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r</w:t>
      </w:r>
      <w:r>
        <w:rPr>
          <w:rFonts w:ascii="Arial"/>
          <w:b/>
          <w:sz w:val="32"/>
        </w:rPr>
        <w:t>al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0"/>
        </w:rPr>
        <w:t>M</w:t>
      </w:r>
      <w:r>
        <w:rPr>
          <w:rFonts w:ascii="Arial"/>
          <w:b/>
          <w:sz w:val="28"/>
        </w:rPr>
        <w:t>ov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m</w:t>
      </w:r>
      <w:r>
        <w:rPr>
          <w:rFonts w:ascii="Arial"/>
          <w:b/>
          <w:sz w:val="32"/>
        </w:rPr>
        <w:t>e</w:t>
      </w:r>
      <w:r>
        <w:rPr>
          <w:rFonts w:ascii="Arial"/>
          <w:b/>
          <w:sz w:val="28"/>
        </w:rPr>
        <w:t>nt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9"/>
        </w:rPr>
        <w:t>W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z w:val="32"/>
        </w:rPr>
        <w:t>hi</w:t>
      </w:r>
      <w:r>
        <w:rPr>
          <w:rFonts w:ascii="Arial"/>
          <w:b/>
          <w:sz w:val="28"/>
        </w:rPr>
        <w:t>n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t</w:t>
      </w:r>
      <w:r>
        <w:rPr>
          <w:rFonts w:ascii="Arial"/>
          <w:b/>
          <w:sz w:val="32"/>
        </w:rPr>
        <w:t>he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N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twor</w:t>
      </w:r>
      <w:r>
        <w:rPr>
          <w:rFonts w:ascii="Arial"/>
          <w:b/>
          <w:spacing w:val="-2"/>
          <w:sz w:val="32"/>
        </w:rPr>
        <w:t>k</w:t>
      </w:r>
    </w:p>
    <w:p w14:paraId="7214B0A8">
      <w:pPr>
        <w:spacing w:before="239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k</w:t>
      </w:r>
      <w:r>
        <w:rPr>
          <w:rFonts w:ascii="Arial"/>
          <w:b/>
          <w:spacing w:val="-2"/>
          <w:sz w:val="23"/>
        </w:rPr>
        <w:t>:</w:t>
      </w:r>
    </w:p>
    <w:p w14:paraId="1F862AEE">
      <w:pPr>
        <w:spacing w:before="61" w:line="297" w:lineRule="auto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w w:val="105"/>
          <w:sz w:val="21"/>
        </w:rPr>
        <w:t xml:space="preserve">n </w:t>
      </w:r>
      <w:r>
        <w:rPr>
          <w:w w:val="105"/>
          <w:sz w:val="23"/>
        </w:rPr>
        <w:t>a</w:t>
      </w:r>
      <w:r>
        <w:rPr>
          <w:w w:val="105"/>
          <w:sz w:val="21"/>
        </w:rPr>
        <w:t>tt</w:t>
      </w:r>
      <w:r>
        <w:rPr>
          <w:w w:val="105"/>
          <w:sz w:val="23"/>
        </w:rPr>
        <w:t>acke</w:t>
      </w:r>
      <w:r>
        <w:rPr>
          <w:w w:val="105"/>
          <w:sz w:val="21"/>
        </w:rPr>
        <w:t xml:space="preserve">r </w:t>
      </w:r>
      <w:r>
        <w:rPr>
          <w:w w:val="105"/>
          <w:sz w:val="23"/>
        </w:rPr>
        <w:t>gai</w:t>
      </w:r>
      <w:r>
        <w:rPr>
          <w:w w:val="105"/>
          <w:sz w:val="21"/>
        </w:rPr>
        <w:t>n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 acce</w:t>
      </w:r>
      <w:r>
        <w:rPr>
          <w:w w:val="105"/>
          <w:sz w:val="21"/>
        </w:rPr>
        <w:t>ss to on</w:t>
      </w:r>
      <w:r>
        <w:rPr>
          <w:w w:val="105"/>
          <w:sz w:val="23"/>
        </w:rPr>
        <w:t>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eg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nt o</w:t>
      </w:r>
      <w:r>
        <w:rPr>
          <w:w w:val="105"/>
          <w:sz w:val="23"/>
        </w:rPr>
        <w:t xml:space="preserve">f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d </w:t>
      </w:r>
      <w:r>
        <w:rPr>
          <w:w w:val="105"/>
          <w:sz w:val="21"/>
        </w:rPr>
        <w:t>mov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 la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all</w:t>
      </w:r>
      <w:r>
        <w:rPr>
          <w:w w:val="105"/>
          <w:sz w:val="21"/>
        </w:rPr>
        <w:t>y to s</w:t>
      </w:r>
      <w:r>
        <w:rPr>
          <w:w w:val="105"/>
          <w:sz w:val="23"/>
        </w:rPr>
        <w:t>e</w:t>
      </w:r>
      <w:r>
        <w:rPr>
          <w:w w:val="105"/>
          <w:sz w:val="21"/>
        </w:rPr>
        <w:t>ns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v</w:t>
      </w:r>
      <w:r>
        <w:rPr>
          <w:w w:val="105"/>
          <w:sz w:val="23"/>
        </w:rPr>
        <w:t xml:space="preserve">e </w:t>
      </w:r>
      <w:r>
        <w:rPr>
          <w:spacing w:val="-2"/>
          <w:w w:val="105"/>
          <w:sz w:val="21"/>
        </w:rPr>
        <w:t>syst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ms</w:t>
      </w:r>
      <w:r>
        <w:rPr>
          <w:spacing w:val="-2"/>
          <w:w w:val="105"/>
          <w:sz w:val="22"/>
        </w:rPr>
        <w:t>.</w:t>
      </w:r>
    </w:p>
    <w:p w14:paraId="33B22094">
      <w:pPr>
        <w:spacing w:before="209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ac</w:t>
      </w:r>
      <w:r>
        <w:rPr>
          <w:rFonts w:ascii="Arial"/>
          <w:b/>
          <w:spacing w:val="-2"/>
          <w:sz w:val="21"/>
        </w:rPr>
        <w:t>t</w:t>
      </w:r>
      <w:r>
        <w:rPr>
          <w:rFonts w:ascii="Arial"/>
          <w:b/>
          <w:spacing w:val="-2"/>
          <w:sz w:val="23"/>
        </w:rPr>
        <w:t>:</w:t>
      </w:r>
    </w:p>
    <w:p w14:paraId="70C81EE9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C</w:t>
      </w:r>
      <w:r>
        <w:rPr>
          <w:sz w:val="21"/>
        </w:rPr>
        <w:t>omprom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e</w:t>
      </w:r>
      <w:r>
        <w:rPr>
          <w:spacing w:val="24"/>
          <w:sz w:val="23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27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48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e</w:t>
      </w:r>
      <w:r>
        <w:rPr>
          <w:sz w:val="21"/>
        </w:rPr>
        <w:t>rs</w:t>
      </w:r>
      <w:r>
        <w:rPr>
          <w:sz w:val="22"/>
        </w:rPr>
        <w:t>,</w:t>
      </w:r>
      <w:r>
        <w:rPr>
          <w:spacing w:val="54"/>
          <w:sz w:val="22"/>
        </w:rPr>
        <w:t xml:space="preserve"> </w:t>
      </w:r>
      <w:r>
        <w:rPr>
          <w:sz w:val="23"/>
        </w:rPr>
        <w:t>c</w:t>
      </w:r>
      <w:r>
        <w:rPr>
          <w:sz w:val="21"/>
        </w:rPr>
        <w:t>r</w:t>
      </w:r>
      <w:r>
        <w:rPr>
          <w:sz w:val="23"/>
        </w:rPr>
        <w:t>ede</w:t>
      </w:r>
      <w:r>
        <w:rPr>
          <w:sz w:val="21"/>
        </w:rPr>
        <w:t>nt</w:t>
      </w:r>
      <w:r>
        <w:rPr>
          <w:sz w:val="23"/>
        </w:rPr>
        <w:t>ial</w:t>
      </w:r>
      <w:r>
        <w:rPr>
          <w:spacing w:val="48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xposur</w:t>
      </w:r>
      <w:r>
        <w:rPr>
          <w:sz w:val="23"/>
        </w:rPr>
        <w:t>e</w:t>
      </w:r>
      <w:r>
        <w:rPr>
          <w:sz w:val="22"/>
        </w:rPr>
        <w:t>,</w:t>
      </w:r>
      <w:r>
        <w:rPr>
          <w:spacing w:val="54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35"/>
          <w:sz w:val="23"/>
        </w:rPr>
        <w:t xml:space="preserve"> </w:t>
      </w:r>
      <w:r>
        <w:rPr>
          <w:sz w:val="21"/>
        </w:rPr>
        <w:t>pr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ilege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cala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  <w:r>
        <w:rPr>
          <w:spacing w:val="-2"/>
          <w:sz w:val="22"/>
        </w:rPr>
        <w:t>.</w:t>
      </w:r>
    </w:p>
    <w:p w14:paraId="636C9766">
      <w:pPr>
        <w:pStyle w:val="5"/>
        <w:spacing w:before="19"/>
        <w:rPr>
          <w:sz w:val="22"/>
        </w:rPr>
      </w:pPr>
    </w:p>
    <w:p w14:paraId="62875CBC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iga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27"/>
          <w:sz w:val="21"/>
        </w:rPr>
        <w:t xml:space="preserve"> </w:t>
      </w: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le</w:t>
      </w:r>
      <w:r>
        <w:rPr>
          <w:rFonts w:ascii="Arial"/>
          <w:b/>
          <w:spacing w:val="-2"/>
          <w:sz w:val="21"/>
        </w:rPr>
        <w:t>m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ed</w:t>
      </w:r>
      <w:r>
        <w:rPr>
          <w:rFonts w:ascii="Arial"/>
          <w:b/>
          <w:spacing w:val="-2"/>
          <w:sz w:val="23"/>
        </w:rPr>
        <w:t>:</w:t>
      </w:r>
    </w:p>
    <w:p w14:paraId="4CDC896C">
      <w:pPr>
        <w:pStyle w:val="5"/>
        <w:spacing w:before="40"/>
        <w:rPr>
          <w:rFonts w:ascii="Arial"/>
          <w:b/>
          <w:sz w:val="22"/>
        </w:rPr>
      </w:pPr>
    </w:p>
    <w:p w14:paraId="33F02E18">
      <w:pPr>
        <w:pStyle w:val="7"/>
        <w:numPr>
          <w:ilvl w:val="0"/>
          <w:numId w:val="15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VLAN-</w:t>
      </w:r>
      <w:r>
        <w:rPr>
          <w:w w:val="105"/>
          <w:sz w:val="23"/>
        </w:rPr>
        <w:t>ba</w:t>
      </w:r>
      <w:r>
        <w:rPr>
          <w:w w:val="105"/>
          <w:sz w:val="21"/>
        </w:rPr>
        <w:t>s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eg</w:t>
      </w:r>
      <w:r>
        <w:rPr>
          <w:spacing w:val="-2"/>
          <w:w w:val="105"/>
          <w:sz w:val="21"/>
        </w:rPr>
        <w:t>m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nt</w:t>
      </w:r>
      <w:r>
        <w:rPr>
          <w:spacing w:val="-2"/>
          <w:w w:val="105"/>
          <w:sz w:val="23"/>
        </w:rPr>
        <w:t>a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</w:t>
      </w:r>
    </w:p>
    <w:p w14:paraId="4B9AC8A8">
      <w:pPr>
        <w:pStyle w:val="7"/>
        <w:numPr>
          <w:ilvl w:val="0"/>
          <w:numId w:val="15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L</w:t>
      </w:r>
      <w:r>
        <w:rPr>
          <w:w w:val="105"/>
          <w:sz w:val="23"/>
        </w:rPr>
        <w:t>a</w:t>
      </w:r>
      <w:r>
        <w:rPr>
          <w:w w:val="105"/>
          <w:sz w:val="21"/>
        </w:rPr>
        <w:t>y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2"/>
        </w:rPr>
        <w:t>-3</w:t>
      </w:r>
      <w:r>
        <w:rPr>
          <w:spacing w:val="4"/>
          <w:w w:val="105"/>
          <w:sz w:val="22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spacing w:val="17"/>
          <w:w w:val="105"/>
          <w:sz w:val="23"/>
        </w:rPr>
        <w:t xml:space="preserve"> </w:t>
      </w:r>
      <w:r>
        <w:rPr>
          <w:w w:val="105"/>
          <w:sz w:val="21"/>
        </w:rPr>
        <w:t>po</w:t>
      </w:r>
      <w:r>
        <w:rPr>
          <w:w w:val="105"/>
          <w:sz w:val="23"/>
        </w:rPr>
        <w:t>licie</w:t>
      </w:r>
      <w:r>
        <w:rPr>
          <w:w w:val="105"/>
          <w:sz w:val="21"/>
        </w:rPr>
        <w:t>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str</w:t>
      </w:r>
      <w:r>
        <w:rPr>
          <w:w w:val="105"/>
          <w:sz w:val="23"/>
        </w:rPr>
        <w:t>ic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2"/>
        </w:rPr>
        <w:t>-VLAN</w:t>
      </w:r>
      <w:r>
        <w:rPr>
          <w:spacing w:val="9"/>
          <w:w w:val="105"/>
          <w:sz w:val="22"/>
        </w:rPr>
        <w:t xml:space="preserve"> </w:t>
      </w:r>
      <w:r>
        <w:rPr>
          <w:spacing w:val="-2"/>
          <w:w w:val="105"/>
          <w:sz w:val="23"/>
        </w:rPr>
        <w:t>c</w:t>
      </w:r>
      <w:r>
        <w:rPr>
          <w:spacing w:val="-2"/>
          <w:w w:val="105"/>
          <w:sz w:val="21"/>
        </w:rPr>
        <w:t>ommun</w:t>
      </w:r>
      <w:r>
        <w:rPr>
          <w:spacing w:val="-2"/>
          <w:w w:val="105"/>
          <w:sz w:val="23"/>
        </w:rPr>
        <w:t>ica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</w:t>
      </w:r>
    </w:p>
    <w:p w14:paraId="21499955">
      <w:pPr>
        <w:pStyle w:val="7"/>
        <w:numPr>
          <w:ilvl w:val="0"/>
          <w:numId w:val="15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I</w:t>
      </w:r>
      <w:r>
        <w:rPr>
          <w:w w:val="105"/>
          <w:sz w:val="21"/>
        </w:rPr>
        <w:t>so</w:t>
      </w:r>
      <w:r>
        <w:rPr>
          <w:w w:val="105"/>
          <w:sz w:val="23"/>
        </w:rPr>
        <w:t>la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11"/>
          <w:w w:val="105"/>
          <w:sz w:val="21"/>
        </w:rPr>
        <w:t xml:space="preserve"> </w:t>
      </w:r>
      <w:r>
        <w:rPr>
          <w:w w:val="105"/>
          <w:sz w:val="21"/>
        </w:rPr>
        <w:t>o</w:t>
      </w:r>
      <w:r>
        <w:rPr>
          <w:w w:val="105"/>
          <w:sz w:val="23"/>
        </w:rPr>
        <w:t>f c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ical</w:t>
      </w:r>
      <w:r>
        <w:rPr>
          <w:spacing w:val="17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ice</w:t>
      </w:r>
      <w:r>
        <w:rPr>
          <w:w w:val="105"/>
          <w:sz w:val="21"/>
        </w:rPr>
        <w:t>s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nto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dedica</w:t>
      </w:r>
      <w:r>
        <w:rPr>
          <w:w w:val="105"/>
          <w:sz w:val="21"/>
        </w:rPr>
        <w:t>t</w:t>
      </w:r>
      <w:r>
        <w:rPr>
          <w:w w:val="105"/>
          <w:sz w:val="23"/>
        </w:rPr>
        <w:t>ed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eg</w:t>
      </w:r>
      <w:r>
        <w:rPr>
          <w:spacing w:val="-2"/>
          <w:w w:val="105"/>
          <w:sz w:val="21"/>
        </w:rPr>
        <w:t>m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nts</w:t>
      </w:r>
    </w:p>
    <w:p w14:paraId="4E8C816D">
      <w:pPr>
        <w:pStyle w:val="7"/>
        <w:spacing w:after="0" w:line="240" w:lineRule="auto"/>
        <w:jc w:val="left"/>
        <w:rPr>
          <w:sz w:val="21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0D38B330">
      <w:pPr>
        <w:pStyle w:val="5"/>
        <w:spacing w:before="7"/>
        <w:rPr>
          <w:sz w:val="7"/>
        </w:rPr>
      </w:pPr>
    </w:p>
    <w:p w14:paraId="5FE5E1C4">
      <w:pPr>
        <w:spacing w:line="27" w:lineRule="exact"/>
        <w:ind w:left="141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distT="0" distB="0" distL="0" distR="0">
                <wp:extent cx="6310630" cy="17780"/>
                <wp:effectExtent l="0" t="0" r="0" b="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0630" cy="17780"/>
                          <a:chOff x="0" y="0"/>
                          <a:chExt cx="6310630" cy="177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106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17780">
                                <a:moveTo>
                                  <a:pt x="6310121" y="17335"/>
                                </a:moveTo>
                                <a:lnTo>
                                  <a:pt x="0" y="17335"/>
                                </a:lnTo>
                                <a:lnTo>
                                  <a:pt x="0" y="0"/>
                                </a:lnTo>
                                <a:lnTo>
                                  <a:pt x="6310121" y="0"/>
                                </a:lnTo>
                                <a:lnTo>
                                  <a:pt x="6310121" y="1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6.9pt;" coordsize="6310630,17780" o:gfxdata="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DZ9oALUAAAAAwEAAA8AAAAAAAAAAQAgAAAAIgAAAGRycy9kb3ducmV2LnhtbFBL&#10;AQIUABQAAAAIAIdO4kB2CFSQbAIAABQGAAAOAAAAAAAAAAEAIAAAACMBAABkcnMvZTJvRG9jLnht&#10;bFBLBQYAAAAABgAGAFkBAAABBgAAAAA=&#10;">
                <o:lock v:ext="edit" aspectratio="f"/>
                <v:shape id="Graphic 58" o:spid="_x0000_s1026" o:spt="100" style="position:absolute;left:0;top:0;height:17780;width:6310630;" fillcolor="#DFDFDF" filled="t" stroked="f" coordsize="6310630,17780" o:gfxdata="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7/MdrsAAADb&#10;AAAADwAAAAAAAAABACAAAAAiAAAAZHJzL2Rvd25yZXYueG1sUEsBAhQAFAAAAAgAh07iQDMvBZ47&#10;AAAAOQAAABAAAAAAAAAAAQAgAAAACgEAAGRycy9zaGFwZXhtbC54bWxQSwUGAAAAAAYABgBbAQAA&#10;tAMAAAAA&#10;" path="m6310121,17335l0,17335,0,0,6310121,0,6310121,173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6C3DCA2">
      <w:pPr>
        <w:pStyle w:val="5"/>
        <w:spacing w:before="101"/>
        <w:rPr>
          <w:sz w:val="28"/>
        </w:rPr>
      </w:pPr>
    </w:p>
    <w:p w14:paraId="62A89EDB">
      <w:pPr>
        <w:pStyle w:val="7"/>
        <w:numPr>
          <w:ilvl w:val="0"/>
          <w:numId w:val="13"/>
        </w:numPr>
        <w:tabs>
          <w:tab w:val="left" w:pos="488"/>
        </w:tabs>
        <w:spacing w:before="0" w:after="0" w:line="240" w:lineRule="auto"/>
        <w:ind w:left="488" w:right="0" w:hanging="347"/>
        <w:jc w:val="left"/>
        <w:rPr>
          <w:rFonts w:ascii="Arial"/>
          <w:b/>
          <w:sz w:val="32"/>
        </w:rPr>
      </w:pPr>
      <w:bookmarkStart w:id="78" w:name="3. Guest Network Misuse"/>
      <w:bookmarkEnd w:id="78"/>
      <w:r>
        <w:rPr>
          <w:rFonts w:ascii="Arial"/>
          <w:b/>
          <w:spacing w:val="-4"/>
          <w:w w:val="105"/>
          <w:sz w:val="30"/>
        </w:rPr>
        <w:t>G</w:t>
      </w:r>
      <w:r>
        <w:rPr>
          <w:rFonts w:ascii="Arial"/>
          <w:b/>
          <w:spacing w:val="-4"/>
          <w:w w:val="105"/>
          <w:sz w:val="28"/>
        </w:rPr>
        <w:t>u</w:t>
      </w:r>
      <w:r>
        <w:rPr>
          <w:rFonts w:ascii="Arial"/>
          <w:b/>
          <w:spacing w:val="-4"/>
          <w:w w:val="105"/>
          <w:sz w:val="32"/>
        </w:rPr>
        <w:t>e</w:t>
      </w:r>
      <w:r>
        <w:rPr>
          <w:rFonts w:ascii="Arial"/>
          <w:b/>
          <w:spacing w:val="-4"/>
          <w:w w:val="105"/>
          <w:sz w:val="28"/>
        </w:rPr>
        <w:t>st</w:t>
      </w:r>
      <w:r>
        <w:rPr>
          <w:rFonts w:ascii="Arial"/>
          <w:b/>
          <w:spacing w:val="-8"/>
          <w:w w:val="105"/>
          <w:sz w:val="28"/>
        </w:rPr>
        <w:t xml:space="preserve"> </w:t>
      </w:r>
      <w:r>
        <w:rPr>
          <w:rFonts w:ascii="Arial"/>
          <w:b/>
          <w:spacing w:val="-4"/>
          <w:w w:val="105"/>
          <w:sz w:val="30"/>
        </w:rPr>
        <w:t>N</w:t>
      </w:r>
      <w:r>
        <w:rPr>
          <w:rFonts w:ascii="Arial"/>
          <w:b/>
          <w:spacing w:val="-4"/>
          <w:w w:val="105"/>
          <w:sz w:val="32"/>
        </w:rPr>
        <w:t>e</w:t>
      </w:r>
      <w:r>
        <w:rPr>
          <w:rFonts w:ascii="Arial"/>
          <w:b/>
          <w:spacing w:val="-4"/>
          <w:w w:val="105"/>
          <w:sz w:val="28"/>
        </w:rPr>
        <w:t>twor</w:t>
      </w:r>
      <w:r>
        <w:rPr>
          <w:rFonts w:ascii="Arial"/>
          <w:b/>
          <w:spacing w:val="-4"/>
          <w:w w:val="105"/>
          <w:sz w:val="32"/>
        </w:rPr>
        <w:t>k</w:t>
      </w:r>
      <w:r>
        <w:rPr>
          <w:rFonts w:ascii="Arial"/>
          <w:b/>
          <w:spacing w:val="-33"/>
          <w:w w:val="105"/>
          <w:sz w:val="32"/>
        </w:rPr>
        <w:t xml:space="preserve"> </w:t>
      </w:r>
      <w:r>
        <w:rPr>
          <w:rFonts w:ascii="Arial"/>
          <w:b/>
          <w:spacing w:val="-4"/>
          <w:w w:val="105"/>
          <w:sz w:val="30"/>
        </w:rPr>
        <w:t>M</w:t>
      </w:r>
      <w:r>
        <w:rPr>
          <w:rFonts w:ascii="Arial"/>
          <w:b/>
          <w:spacing w:val="-4"/>
          <w:w w:val="105"/>
          <w:sz w:val="32"/>
        </w:rPr>
        <w:t>i</w:t>
      </w:r>
      <w:r>
        <w:rPr>
          <w:rFonts w:ascii="Arial"/>
          <w:b/>
          <w:spacing w:val="-4"/>
          <w:w w:val="105"/>
          <w:sz w:val="28"/>
        </w:rPr>
        <w:t>sus</w:t>
      </w:r>
      <w:r>
        <w:rPr>
          <w:rFonts w:ascii="Arial"/>
          <w:b/>
          <w:spacing w:val="-4"/>
          <w:w w:val="105"/>
          <w:sz w:val="32"/>
        </w:rPr>
        <w:t>e</w:t>
      </w:r>
    </w:p>
    <w:p w14:paraId="0182EAC0">
      <w:pPr>
        <w:spacing w:before="24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k</w:t>
      </w:r>
      <w:r>
        <w:rPr>
          <w:rFonts w:ascii="Arial"/>
          <w:b/>
          <w:spacing w:val="-2"/>
          <w:sz w:val="23"/>
        </w:rPr>
        <w:t>:</w:t>
      </w:r>
    </w:p>
    <w:p w14:paraId="436A3D2B">
      <w:pPr>
        <w:spacing w:before="61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U</w:t>
      </w:r>
      <w:r>
        <w:rPr>
          <w:w w:val="105"/>
          <w:sz w:val="21"/>
        </w:rPr>
        <w:t>ntrust</w:t>
      </w:r>
      <w:r>
        <w:rPr>
          <w:w w:val="105"/>
          <w:sz w:val="23"/>
        </w:rPr>
        <w:t>ed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3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e</w:t>
      </w:r>
      <w:r>
        <w:rPr>
          <w:w w:val="105"/>
          <w:sz w:val="21"/>
        </w:rPr>
        <w:t>rs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orpor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1"/>
        </w:rPr>
        <w:t>syst</w:t>
      </w:r>
      <w:r>
        <w:rPr>
          <w:w w:val="105"/>
          <w:sz w:val="23"/>
        </w:rPr>
        <w:t>e</w:t>
      </w:r>
      <w:r>
        <w:rPr>
          <w:w w:val="105"/>
          <w:sz w:val="21"/>
        </w:rPr>
        <w:t>ms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rv</w:t>
      </w:r>
      <w:r>
        <w:rPr>
          <w:spacing w:val="-2"/>
          <w:w w:val="105"/>
          <w:sz w:val="23"/>
        </w:rPr>
        <w:t>ice</w:t>
      </w:r>
      <w:r>
        <w:rPr>
          <w:spacing w:val="-2"/>
          <w:w w:val="105"/>
          <w:sz w:val="21"/>
        </w:rPr>
        <w:t>s</w:t>
      </w:r>
      <w:r>
        <w:rPr>
          <w:spacing w:val="-2"/>
          <w:w w:val="105"/>
          <w:sz w:val="22"/>
        </w:rPr>
        <w:t>.</w:t>
      </w:r>
    </w:p>
    <w:p w14:paraId="0D9FBDC4">
      <w:pPr>
        <w:pStyle w:val="5"/>
        <w:spacing w:before="19"/>
        <w:rPr>
          <w:sz w:val="22"/>
        </w:rPr>
      </w:pPr>
    </w:p>
    <w:p w14:paraId="3E6EEF44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ac</w:t>
      </w:r>
      <w:r>
        <w:rPr>
          <w:rFonts w:ascii="Arial"/>
          <w:b/>
          <w:spacing w:val="-2"/>
          <w:sz w:val="21"/>
        </w:rPr>
        <w:t>t</w:t>
      </w:r>
      <w:r>
        <w:rPr>
          <w:rFonts w:ascii="Arial"/>
          <w:b/>
          <w:spacing w:val="-2"/>
          <w:sz w:val="23"/>
        </w:rPr>
        <w:t>:</w:t>
      </w:r>
    </w:p>
    <w:p w14:paraId="71553561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a</w:t>
      </w:r>
      <w:r>
        <w:rPr>
          <w:spacing w:val="22"/>
          <w:sz w:val="23"/>
        </w:rPr>
        <w:t xml:space="preserve"> </w:t>
      </w:r>
      <w:r>
        <w:rPr>
          <w:sz w:val="23"/>
        </w:rPr>
        <w:t>leakage</w:t>
      </w:r>
      <w:r>
        <w:rPr>
          <w:sz w:val="22"/>
        </w:rPr>
        <w:t>,</w:t>
      </w:r>
      <w:r>
        <w:rPr>
          <w:spacing w:val="41"/>
          <w:sz w:val="22"/>
        </w:rPr>
        <w:t xml:space="preserve"> </w:t>
      </w:r>
      <w:r>
        <w:rPr>
          <w:sz w:val="21"/>
        </w:rPr>
        <w:t>m</w:t>
      </w:r>
      <w:r>
        <w:rPr>
          <w:sz w:val="23"/>
        </w:rPr>
        <w:t>al</w:t>
      </w:r>
      <w:r>
        <w:rPr>
          <w:sz w:val="21"/>
        </w:rPr>
        <w:t>w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15"/>
          <w:sz w:val="23"/>
        </w:rPr>
        <w:t xml:space="preserve"> </w:t>
      </w:r>
      <w:r>
        <w:rPr>
          <w:sz w:val="21"/>
        </w:rPr>
        <w:t>prop</w:t>
      </w:r>
      <w:r>
        <w:rPr>
          <w:sz w:val="23"/>
        </w:rPr>
        <w:t>aga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1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23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i</w:t>
      </w:r>
      <w:r>
        <w:rPr>
          <w:sz w:val="21"/>
        </w:rPr>
        <w:t>o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28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16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pt</w:t>
      </w:r>
      <w:r>
        <w:rPr>
          <w:sz w:val="23"/>
        </w:rPr>
        <w:t>able</w:t>
      </w:r>
      <w:r>
        <w:rPr>
          <w:spacing w:val="15"/>
          <w:sz w:val="23"/>
        </w:rPr>
        <w:t xml:space="preserve"> </w:t>
      </w:r>
      <w:r>
        <w:rPr>
          <w:sz w:val="21"/>
        </w:rPr>
        <w:t>us</w:t>
      </w:r>
      <w:r>
        <w:rPr>
          <w:sz w:val="23"/>
        </w:rPr>
        <w:t>e</w:t>
      </w:r>
      <w:r>
        <w:rPr>
          <w:spacing w:val="15"/>
          <w:sz w:val="23"/>
        </w:rPr>
        <w:t xml:space="preserve"> </w:t>
      </w:r>
      <w:r>
        <w:rPr>
          <w:spacing w:val="-2"/>
          <w:sz w:val="21"/>
        </w:rPr>
        <w:t>po</w:t>
      </w:r>
      <w:r>
        <w:rPr>
          <w:spacing w:val="-2"/>
          <w:sz w:val="23"/>
        </w:rPr>
        <w:t>licie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0772BC00">
      <w:pPr>
        <w:pStyle w:val="5"/>
        <w:spacing w:before="19"/>
        <w:rPr>
          <w:sz w:val="22"/>
        </w:rPr>
      </w:pPr>
    </w:p>
    <w:p w14:paraId="261A4173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iga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27"/>
          <w:sz w:val="21"/>
        </w:rPr>
        <w:t xml:space="preserve"> </w:t>
      </w: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le</w:t>
      </w:r>
      <w:r>
        <w:rPr>
          <w:rFonts w:ascii="Arial"/>
          <w:b/>
          <w:spacing w:val="-2"/>
          <w:sz w:val="21"/>
        </w:rPr>
        <w:t>m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ed</w:t>
      </w:r>
      <w:r>
        <w:rPr>
          <w:rFonts w:ascii="Arial"/>
          <w:b/>
          <w:spacing w:val="-2"/>
          <w:sz w:val="23"/>
        </w:rPr>
        <w:t>:</w:t>
      </w:r>
    </w:p>
    <w:p w14:paraId="6F3BB560">
      <w:pPr>
        <w:pStyle w:val="5"/>
        <w:spacing w:before="54"/>
        <w:rPr>
          <w:rFonts w:ascii="Arial"/>
          <w:b/>
          <w:sz w:val="22"/>
        </w:rPr>
      </w:pPr>
    </w:p>
    <w:p w14:paraId="15BF1363">
      <w:pPr>
        <w:pStyle w:val="7"/>
        <w:numPr>
          <w:ilvl w:val="0"/>
          <w:numId w:val="16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L</w:t>
      </w:r>
      <w:r>
        <w:rPr>
          <w:sz w:val="21"/>
        </w:rPr>
        <w:t>o</w:t>
      </w:r>
      <w:r>
        <w:rPr>
          <w:sz w:val="23"/>
        </w:rPr>
        <w:t>gical</w:t>
      </w:r>
      <w:r>
        <w:rPr>
          <w:spacing w:val="44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p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35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24"/>
          <w:sz w:val="23"/>
        </w:rPr>
        <w:t xml:space="preserve"> </w:t>
      </w:r>
      <w:r>
        <w:rPr>
          <w:sz w:val="23"/>
        </w:rPr>
        <w:t>g</w:t>
      </w:r>
      <w:r>
        <w:rPr>
          <w:sz w:val="21"/>
        </w:rPr>
        <w:t>u</w:t>
      </w:r>
      <w:r>
        <w:rPr>
          <w:sz w:val="23"/>
        </w:rPr>
        <w:t>e</w:t>
      </w:r>
      <w:r>
        <w:rPr>
          <w:sz w:val="21"/>
        </w:rPr>
        <w:t>st</w:t>
      </w:r>
      <w:r>
        <w:rPr>
          <w:spacing w:val="32"/>
          <w:sz w:val="21"/>
        </w:rPr>
        <w:t xml:space="preserve"> </w:t>
      </w:r>
      <w:r>
        <w:rPr>
          <w:sz w:val="21"/>
        </w:rPr>
        <w:t>tr</w:t>
      </w:r>
      <w:r>
        <w:rPr>
          <w:sz w:val="23"/>
        </w:rPr>
        <w:t>affic</w:t>
      </w:r>
      <w:r>
        <w:rPr>
          <w:spacing w:val="21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nto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pacing w:val="31"/>
          <w:sz w:val="23"/>
        </w:rPr>
        <w:t xml:space="preserve"> </w:t>
      </w:r>
      <w:r>
        <w:rPr>
          <w:sz w:val="23"/>
        </w:rPr>
        <w:t>dedica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31"/>
          <w:sz w:val="23"/>
        </w:rPr>
        <w:t xml:space="preserve"> </w:t>
      </w:r>
      <w:r>
        <w:rPr>
          <w:spacing w:val="-4"/>
          <w:sz w:val="22"/>
        </w:rPr>
        <w:t>VLAN</w:t>
      </w:r>
    </w:p>
    <w:p w14:paraId="73524DF9">
      <w:pPr>
        <w:pStyle w:val="7"/>
        <w:numPr>
          <w:ilvl w:val="0"/>
          <w:numId w:val="16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A</w:t>
      </w:r>
      <w:r>
        <w:rPr>
          <w:w w:val="105"/>
          <w:sz w:val="23"/>
        </w:rPr>
        <w:t>cce</w:t>
      </w:r>
      <w:r>
        <w:rPr>
          <w:w w:val="105"/>
          <w:sz w:val="21"/>
        </w:rPr>
        <w:t>ss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spacing w:val="14"/>
          <w:w w:val="105"/>
          <w:sz w:val="23"/>
        </w:rPr>
        <w:t xml:space="preserve"> </w:t>
      </w:r>
      <w:r>
        <w:rPr>
          <w:w w:val="105"/>
          <w:sz w:val="21"/>
        </w:rPr>
        <w:t>ru</w:t>
      </w:r>
      <w:r>
        <w:rPr>
          <w:w w:val="105"/>
          <w:sz w:val="23"/>
        </w:rPr>
        <w:t>le</w:t>
      </w:r>
      <w:r>
        <w:rPr>
          <w:w w:val="105"/>
          <w:sz w:val="21"/>
        </w:rPr>
        <w:t>s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xp</w:t>
      </w:r>
      <w:r>
        <w:rPr>
          <w:w w:val="105"/>
          <w:sz w:val="23"/>
        </w:rPr>
        <w:t>lici</w:t>
      </w:r>
      <w:r>
        <w:rPr>
          <w:w w:val="105"/>
          <w:sz w:val="21"/>
        </w:rPr>
        <w:t>t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3"/>
        </w:rPr>
        <w:t>bl</w:t>
      </w:r>
      <w:r>
        <w:rPr>
          <w:w w:val="105"/>
          <w:sz w:val="21"/>
        </w:rPr>
        <w:t>o</w:t>
      </w:r>
      <w:r>
        <w:rPr>
          <w:w w:val="105"/>
          <w:sz w:val="23"/>
        </w:rPr>
        <w:t>cki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g</w:t>
      </w:r>
      <w:r>
        <w:rPr>
          <w:w w:val="105"/>
          <w:sz w:val="21"/>
        </w:rPr>
        <w:t>u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4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sour</w:t>
      </w:r>
      <w:r>
        <w:rPr>
          <w:spacing w:val="-2"/>
          <w:w w:val="105"/>
          <w:sz w:val="23"/>
        </w:rPr>
        <w:t>ce</w:t>
      </w:r>
      <w:r>
        <w:rPr>
          <w:spacing w:val="-2"/>
          <w:w w:val="105"/>
          <w:sz w:val="21"/>
        </w:rPr>
        <w:t>s</w:t>
      </w:r>
    </w:p>
    <w:p w14:paraId="7455895D">
      <w:pPr>
        <w:pStyle w:val="7"/>
        <w:numPr>
          <w:ilvl w:val="0"/>
          <w:numId w:val="16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C</w:t>
      </w:r>
      <w:r>
        <w:rPr>
          <w:sz w:val="21"/>
        </w:rPr>
        <w:t>ontro</w:t>
      </w:r>
      <w:r>
        <w:rPr>
          <w:sz w:val="23"/>
        </w:rPr>
        <w:t>lled</w:t>
      </w:r>
      <w:r>
        <w:rPr>
          <w:spacing w:val="43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e</w:t>
      </w:r>
      <w:r>
        <w:rPr>
          <w:sz w:val="21"/>
        </w:rPr>
        <w:t>t</w:t>
      </w:r>
      <w:r>
        <w:rPr>
          <w:spacing w:val="43"/>
          <w:sz w:val="21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hile</w:t>
      </w:r>
      <w:r>
        <w:rPr>
          <w:spacing w:val="32"/>
          <w:sz w:val="23"/>
        </w:rPr>
        <w:t xml:space="preserve"> </w:t>
      </w:r>
      <w:r>
        <w:rPr>
          <w:sz w:val="21"/>
        </w:rPr>
        <w:t>m</w:t>
      </w:r>
      <w:r>
        <w:rPr>
          <w:sz w:val="23"/>
        </w:rPr>
        <w:t>ai</w:t>
      </w:r>
      <w:r>
        <w:rPr>
          <w:sz w:val="21"/>
        </w:rPr>
        <w:t>nt</w:t>
      </w:r>
      <w:r>
        <w:rPr>
          <w:sz w:val="23"/>
        </w:rPr>
        <w:t>ai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2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57"/>
          <w:sz w:val="23"/>
        </w:rPr>
        <w:t xml:space="preserve"> 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so</w:t>
      </w:r>
      <w:r>
        <w:rPr>
          <w:spacing w:val="-2"/>
          <w:sz w:val="23"/>
        </w:rPr>
        <w:t>la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on</w:t>
      </w:r>
    </w:p>
    <w:p w14:paraId="39E8B669">
      <w:pPr>
        <w:pStyle w:val="5"/>
        <w:rPr>
          <w:sz w:val="20"/>
        </w:rPr>
      </w:pPr>
    </w:p>
    <w:p w14:paraId="5ECF36A6">
      <w:pPr>
        <w:pStyle w:val="5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177800</wp:posOffset>
                </wp:positionV>
                <wp:extent cx="6310630" cy="17780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49.55pt;margin-top:14pt;height:1.4pt;width:496.9pt;mso-position-horizontal-relative:page;mso-wrap-distance-bottom:0pt;mso-wrap-distance-top:0pt;z-index:-251631616;mso-width-relative:page;mso-height-relative:page;" fillcolor="#DFDFDF" filled="t" stroked="f" coordsize="6310630,17780" o:gfxdata="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X&#10;CMTXAAAACQEAAA8AAAAAAAAAAQAgAAAAIgAAAGRycy9kb3ducmV2LnhtbFBLAQIUABQAAAAIAIdO&#10;4kCbzgPKJAIAAOYEAAAOAAAAAAAAAAEAIAAAACY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1AA94A">
      <w:pPr>
        <w:pStyle w:val="5"/>
        <w:spacing w:before="101"/>
        <w:rPr>
          <w:sz w:val="28"/>
        </w:rPr>
      </w:pPr>
    </w:p>
    <w:p w14:paraId="6E4C2D7A">
      <w:pPr>
        <w:pStyle w:val="7"/>
        <w:numPr>
          <w:ilvl w:val="0"/>
          <w:numId w:val="13"/>
        </w:numPr>
        <w:tabs>
          <w:tab w:val="left" w:pos="500"/>
        </w:tabs>
        <w:spacing w:before="0" w:after="0" w:line="240" w:lineRule="auto"/>
        <w:ind w:left="500" w:right="0" w:hanging="359"/>
        <w:jc w:val="left"/>
        <w:rPr>
          <w:rFonts w:ascii="Arial"/>
          <w:b/>
          <w:sz w:val="28"/>
        </w:rPr>
      </w:pPr>
      <w:bookmarkStart w:id="79" w:name="4. Exposure of Public-Facing Services"/>
      <w:bookmarkEnd w:id="79"/>
      <w:r>
        <w:rPr>
          <w:rFonts w:ascii="Arial"/>
          <w:b/>
          <w:spacing w:val="-2"/>
          <w:sz w:val="30"/>
        </w:rPr>
        <w:t>E</w:t>
      </w:r>
      <w:r>
        <w:rPr>
          <w:rFonts w:ascii="Arial"/>
          <w:b/>
          <w:spacing w:val="-2"/>
          <w:sz w:val="28"/>
        </w:rPr>
        <w:t>xposur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pacing w:val="-2"/>
          <w:sz w:val="28"/>
        </w:rPr>
        <w:t>o</w:t>
      </w:r>
      <w:r>
        <w:rPr>
          <w:rFonts w:ascii="Arial"/>
          <w:b/>
          <w:spacing w:val="-2"/>
          <w:sz w:val="32"/>
        </w:rPr>
        <w:t>f</w:t>
      </w:r>
      <w:r>
        <w:rPr>
          <w:rFonts w:ascii="Arial"/>
          <w:b/>
          <w:spacing w:val="-18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P</w:t>
      </w:r>
      <w:r>
        <w:rPr>
          <w:rFonts w:ascii="Arial"/>
          <w:b/>
          <w:spacing w:val="-2"/>
          <w:sz w:val="28"/>
        </w:rPr>
        <w:t>u</w:t>
      </w:r>
      <w:r>
        <w:rPr>
          <w:rFonts w:ascii="Arial"/>
          <w:b/>
          <w:spacing w:val="-2"/>
          <w:sz w:val="32"/>
        </w:rPr>
        <w:t>blic</w:t>
      </w:r>
      <w:r>
        <w:rPr>
          <w:rFonts w:ascii="Arial"/>
          <w:b/>
          <w:spacing w:val="-2"/>
          <w:sz w:val="30"/>
        </w:rPr>
        <w:t>-F</w:t>
      </w:r>
      <w:r>
        <w:rPr>
          <w:rFonts w:ascii="Arial"/>
          <w:b/>
          <w:spacing w:val="-2"/>
          <w:sz w:val="32"/>
        </w:rPr>
        <w:t>aci</w:t>
      </w:r>
      <w:r>
        <w:rPr>
          <w:rFonts w:ascii="Arial"/>
          <w:b/>
          <w:spacing w:val="-2"/>
          <w:sz w:val="28"/>
        </w:rPr>
        <w:t>n</w:t>
      </w:r>
      <w:r>
        <w:rPr>
          <w:rFonts w:ascii="Arial"/>
          <w:b/>
          <w:spacing w:val="-2"/>
          <w:sz w:val="32"/>
        </w:rPr>
        <w:t>g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S</w:t>
      </w:r>
      <w:r>
        <w:rPr>
          <w:rFonts w:ascii="Arial"/>
          <w:b/>
          <w:spacing w:val="-2"/>
          <w:sz w:val="32"/>
        </w:rPr>
        <w:t>e</w:t>
      </w:r>
      <w:r>
        <w:rPr>
          <w:rFonts w:ascii="Arial"/>
          <w:b/>
          <w:spacing w:val="-2"/>
          <w:sz w:val="28"/>
        </w:rPr>
        <w:t>rv</w:t>
      </w:r>
      <w:r>
        <w:rPr>
          <w:rFonts w:ascii="Arial"/>
          <w:b/>
          <w:spacing w:val="-2"/>
          <w:sz w:val="32"/>
        </w:rPr>
        <w:t>ice</w:t>
      </w:r>
      <w:r>
        <w:rPr>
          <w:rFonts w:ascii="Arial"/>
          <w:b/>
          <w:spacing w:val="-2"/>
          <w:sz w:val="28"/>
        </w:rPr>
        <w:t>s</w:t>
      </w:r>
    </w:p>
    <w:p w14:paraId="508536A3">
      <w:pPr>
        <w:spacing w:before="239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k</w:t>
      </w:r>
      <w:r>
        <w:rPr>
          <w:rFonts w:ascii="Arial"/>
          <w:b/>
          <w:spacing w:val="-2"/>
          <w:sz w:val="23"/>
        </w:rPr>
        <w:t>:</w:t>
      </w:r>
    </w:p>
    <w:p w14:paraId="62BE9859">
      <w:pPr>
        <w:spacing w:before="61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P</w:t>
      </w:r>
      <w:r>
        <w:rPr>
          <w:w w:val="105"/>
          <w:sz w:val="21"/>
        </w:rPr>
        <w:t>u</w:t>
      </w:r>
      <w:r>
        <w:rPr>
          <w:w w:val="105"/>
          <w:sz w:val="23"/>
        </w:rPr>
        <w:t>blic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ice</w:t>
      </w:r>
      <w:r>
        <w:rPr>
          <w:w w:val="105"/>
          <w:sz w:val="21"/>
        </w:rPr>
        <w:t>s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xpos</w:t>
      </w:r>
      <w:r>
        <w:rPr>
          <w:w w:val="105"/>
          <w:sz w:val="23"/>
        </w:rPr>
        <w:t>ed</w:t>
      </w:r>
      <w:r>
        <w:rPr>
          <w:spacing w:val="9"/>
          <w:w w:val="105"/>
          <w:sz w:val="23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h</w:t>
      </w:r>
      <w:r>
        <w:rPr>
          <w:w w:val="105"/>
          <w:sz w:val="21"/>
        </w:rPr>
        <w:t>out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prop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so</w:t>
      </w:r>
      <w:r>
        <w:rPr>
          <w:w w:val="105"/>
          <w:sz w:val="23"/>
        </w:rPr>
        <w:t>la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12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str</w:t>
      </w:r>
      <w:r>
        <w:rPr>
          <w:spacing w:val="-2"/>
          <w:w w:val="105"/>
          <w:sz w:val="23"/>
        </w:rPr>
        <w:t>ic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ons</w:t>
      </w:r>
      <w:r>
        <w:rPr>
          <w:spacing w:val="-2"/>
          <w:w w:val="105"/>
          <w:sz w:val="22"/>
        </w:rPr>
        <w:t>.</w:t>
      </w:r>
    </w:p>
    <w:p w14:paraId="1EB3868C">
      <w:pPr>
        <w:pStyle w:val="5"/>
        <w:spacing w:before="19"/>
        <w:rPr>
          <w:sz w:val="22"/>
        </w:rPr>
      </w:pPr>
    </w:p>
    <w:p w14:paraId="01A1D047">
      <w:pPr>
        <w:spacing w:before="1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ac</w:t>
      </w:r>
      <w:r>
        <w:rPr>
          <w:rFonts w:ascii="Arial"/>
          <w:b/>
          <w:spacing w:val="-2"/>
          <w:sz w:val="21"/>
        </w:rPr>
        <w:t>t</w:t>
      </w:r>
      <w:r>
        <w:rPr>
          <w:rFonts w:ascii="Arial"/>
          <w:b/>
          <w:spacing w:val="-2"/>
          <w:sz w:val="23"/>
        </w:rPr>
        <w:t>:</w:t>
      </w:r>
    </w:p>
    <w:p w14:paraId="7D4B4EB4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pacing w:val="26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xp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57"/>
          <w:sz w:val="22"/>
        </w:rPr>
        <w:t xml:space="preserve"> </w:t>
      </w:r>
      <w:r>
        <w:rPr>
          <w:sz w:val="23"/>
        </w:rPr>
        <w:t>deface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2"/>
        </w:rPr>
        <w:t>,</w:t>
      </w:r>
      <w:r>
        <w:rPr>
          <w:spacing w:val="56"/>
          <w:sz w:val="22"/>
        </w:rPr>
        <w:t xml:space="preserve"> </w:t>
      </w:r>
      <w:r>
        <w:rPr>
          <w:sz w:val="21"/>
        </w:rPr>
        <w:t>or</w:t>
      </w:r>
      <w:r>
        <w:rPr>
          <w:spacing w:val="30"/>
          <w:sz w:val="21"/>
        </w:rPr>
        <w:t xml:space="preserve"> </w:t>
      </w:r>
      <w:r>
        <w:rPr>
          <w:sz w:val="23"/>
        </w:rPr>
        <w:t>backe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37"/>
          <w:sz w:val="23"/>
        </w:rPr>
        <w:t xml:space="preserve"> </w:t>
      </w:r>
      <w:r>
        <w:rPr>
          <w:sz w:val="21"/>
        </w:rPr>
        <w:t>syst</w:t>
      </w:r>
      <w:r>
        <w:rPr>
          <w:sz w:val="23"/>
        </w:rPr>
        <w:t>e</w:t>
      </w:r>
      <w:r>
        <w:rPr>
          <w:sz w:val="21"/>
        </w:rPr>
        <w:t>m</w:t>
      </w:r>
      <w:r>
        <w:rPr>
          <w:spacing w:val="32"/>
          <w:sz w:val="21"/>
        </w:rPr>
        <w:t xml:space="preserve"> </w:t>
      </w:r>
      <w:r>
        <w:rPr>
          <w:spacing w:val="-2"/>
          <w:sz w:val="23"/>
        </w:rPr>
        <w:t>c</w:t>
      </w:r>
      <w:r>
        <w:rPr>
          <w:spacing w:val="-2"/>
          <w:sz w:val="21"/>
        </w:rPr>
        <w:t>omprom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</w:t>
      </w:r>
      <w:r>
        <w:rPr>
          <w:spacing w:val="-2"/>
          <w:sz w:val="22"/>
        </w:rPr>
        <w:t>.</w:t>
      </w:r>
    </w:p>
    <w:p w14:paraId="7C856A87">
      <w:pPr>
        <w:pStyle w:val="5"/>
        <w:spacing w:before="19"/>
        <w:rPr>
          <w:sz w:val="22"/>
        </w:rPr>
      </w:pPr>
    </w:p>
    <w:p w14:paraId="4231879F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iga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27"/>
          <w:sz w:val="21"/>
        </w:rPr>
        <w:t xml:space="preserve"> </w:t>
      </w: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le</w:t>
      </w:r>
      <w:r>
        <w:rPr>
          <w:rFonts w:ascii="Arial"/>
          <w:b/>
          <w:spacing w:val="-2"/>
          <w:sz w:val="21"/>
        </w:rPr>
        <w:t>m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ed</w:t>
      </w:r>
      <w:r>
        <w:rPr>
          <w:rFonts w:ascii="Arial"/>
          <w:b/>
          <w:spacing w:val="-2"/>
          <w:sz w:val="23"/>
        </w:rPr>
        <w:t>:</w:t>
      </w:r>
    </w:p>
    <w:p w14:paraId="51402CD0">
      <w:pPr>
        <w:pStyle w:val="5"/>
        <w:spacing w:before="40"/>
        <w:rPr>
          <w:rFonts w:ascii="Arial"/>
          <w:b/>
          <w:sz w:val="22"/>
        </w:rPr>
      </w:pPr>
    </w:p>
    <w:p w14:paraId="0000410B">
      <w:pPr>
        <w:pStyle w:val="7"/>
        <w:numPr>
          <w:ilvl w:val="0"/>
          <w:numId w:val="17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e</w:t>
      </w:r>
      <w:r>
        <w:rPr>
          <w:sz w:val="21"/>
        </w:rPr>
        <w:t>p</w:t>
      </w:r>
      <w:r>
        <w:rPr>
          <w:sz w:val="23"/>
        </w:rPr>
        <w:t>l</w:t>
      </w:r>
      <w:r>
        <w:rPr>
          <w:sz w:val="21"/>
        </w:rPr>
        <w:t>oym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pacing w:val="35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26"/>
          <w:sz w:val="23"/>
        </w:rPr>
        <w:t xml:space="preserve"> </w:t>
      </w:r>
      <w:r>
        <w:rPr>
          <w:sz w:val="23"/>
        </w:rPr>
        <w:t>a</w:t>
      </w:r>
      <w:r>
        <w:rPr>
          <w:spacing w:val="33"/>
          <w:sz w:val="23"/>
        </w:rPr>
        <w:t xml:space="preserve"> </w:t>
      </w:r>
      <w:r>
        <w:rPr>
          <w:sz w:val="22"/>
        </w:rPr>
        <w:t>DMZ</w:t>
      </w:r>
      <w:r>
        <w:rPr>
          <w:spacing w:val="32"/>
          <w:sz w:val="22"/>
        </w:rPr>
        <w:t xml:space="preserve"> </w:t>
      </w:r>
      <w:r>
        <w:rPr>
          <w:sz w:val="22"/>
        </w:rPr>
        <w:t>(D</w:t>
      </w:r>
      <w:r>
        <w:rPr>
          <w:sz w:val="23"/>
        </w:rPr>
        <w:t>e</w:t>
      </w:r>
      <w:r>
        <w:rPr>
          <w:sz w:val="21"/>
        </w:rPr>
        <w:t>m</w:t>
      </w:r>
      <w:r>
        <w:rPr>
          <w:sz w:val="23"/>
        </w:rPr>
        <w:t>ili</w:t>
      </w:r>
      <w:r>
        <w:rPr>
          <w:sz w:val="21"/>
        </w:rPr>
        <w:t>t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35"/>
          <w:sz w:val="23"/>
        </w:rPr>
        <w:t xml:space="preserve"> </w:t>
      </w:r>
      <w:r>
        <w:rPr>
          <w:spacing w:val="-4"/>
          <w:sz w:val="22"/>
        </w:rPr>
        <w:t>Z</w:t>
      </w:r>
      <w:r>
        <w:rPr>
          <w:spacing w:val="-4"/>
          <w:sz w:val="21"/>
        </w:rPr>
        <w:t>on</w:t>
      </w:r>
      <w:r>
        <w:rPr>
          <w:spacing w:val="-4"/>
          <w:sz w:val="23"/>
        </w:rPr>
        <w:t>e</w:t>
      </w:r>
      <w:r>
        <w:rPr>
          <w:spacing w:val="-4"/>
          <w:sz w:val="22"/>
        </w:rPr>
        <w:t>)</w:t>
      </w:r>
    </w:p>
    <w:p w14:paraId="6AD77AB4">
      <w:pPr>
        <w:pStyle w:val="7"/>
        <w:numPr>
          <w:ilvl w:val="0"/>
          <w:numId w:val="17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lled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acce</w:t>
      </w:r>
      <w:r>
        <w:rPr>
          <w:w w:val="105"/>
          <w:sz w:val="21"/>
        </w:rPr>
        <w:t>ss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pu</w:t>
      </w:r>
      <w:r>
        <w:rPr>
          <w:w w:val="105"/>
          <w:sz w:val="23"/>
        </w:rPr>
        <w:t>blic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</w:t>
      </w:r>
      <w:r>
        <w:rPr>
          <w:w w:val="105"/>
          <w:sz w:val="21"/>
        </w:rPr>
        <w:t>rv</w:t>
      </w:r>
      <w:r>
        <w:rPr>
          <w:w w:val="105"/>
          <w:sz w:val="23"/>
        </w:rPr>
        <w:t>ice</w:t>
      </w:r>
      <w:r>
        <w:rPr>
          <w:w w:val="105"/>
          <w:sz w:val="21"/>
        </w:rPr>
        <w:t>s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</w:t>
      </w:r>
      <w:r>
        <w:rPr>
          <w:w w:val="105"/>
          <w:sz w:val="21"/>
        </w:rPr>
        <w:t>rou</w:t>
      </w:r>
      <w:r>
        <w:rPr>
          <w:w w:val="105"/>
          <w:sz w:val="23"/>
        </w:rPr>
        <w:t>gh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fi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w</w:t>
      </w:r>
      <w:r>
        <w:rPr>
          <w:w w:val="105"/>
          <w:sz w:val="23"/>
        </w:rPr>
        <w:t>all</w:t>
      </w:r>
      <w:r>
        <w:rPr>
          <w:spacing w:val="12"/>
          <w:w w:val="105"/>
          <w:sz w:val="23"/>
        </w:rPr>
        <w:t xml:space="preserve"> </w:t>
      </w:r>
      <w:r>
        <w:rPr>
          <w:spacing w:val="-2"/>
          <w:w w:val="105"/>
          <w:sz w:val="21"/>
        </w:rPr>
        <w:t>po</w:t>
      </w:r>
      <w:r>
        <w:rPr>
          <w:spacing w:val="-2"/>
          <w:w w:val="105"/>
          <w:sz w:val="23"/>
        </w:rPr>
        <w:t>licie</w:t>
      </w:r>
      <w:r>
        <w:rPr>
          <w:spacing w:val="-2"/>
          <w:w w:val="105"/>
          <w:sz w:val="21"/>
        </w:rPr>
        <w:t>s</w:t>
      </w:r>
    </w:p>
    <w:p w14:paraId="3F03E5C8">
      <w:pPr>
        <w:pStyle w:val="7"/>
        <w:numPr>
          <w:ilvl w:val="0"/>
          <w:numId w:val="17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S</w:t>
      </w:r>
      <w:r>
        <w:rPr>
          <w:sz w:val="23"/>
        </w:rPr>
        <w:t>e</w:t>
      </w:r>
      <w:r>
        <w:rPr>
          <w:sz w:val="21"/>
        </w:rPr>
        <w:t>p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5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34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xt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all</w:t>
      </w:r>
      <w:r>
        <w:rPr>
          <w:sz w:val="21"/>
        </w:rPr>
        <w:t>y</w:t>
      </w:r>
      <w:r>
        <w:rPr>
          <w:spacing w:val="30"/>
          <w:sz w:val="21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z w:val="23"/>
        </w:rPr>
        <w:t>ible</w:t>
      </w:r>
      <w:r>
        <w:rPr>
          <w:spacing w:val="32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ice</w:t>
      </w:r>
      <w:r>
        <w:rPr>
          <w:sz w:val="21"/>
        </w:rPr>
        <w:t>s</w:t>
      </w:r>
      <w:r>
        <w:rPr>
          <w:spacing w:val="39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37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rn</w:t>
      </w:r>
      <w:r>
        <w:rPr>
          <w:sz w:val="23"/>
        </w:rPr>
        <w:t>al</w:t>
      </w:r>
      <w:r>
        <w:rPr>
          <w:spacing w:val="56"/>
          <w:sz w:val="23"/>
        </w:rPr>
        <w:t xml:space="preserve"> 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  <w:r>
        <w:rPr>
          <w:spacing w:val="-2"/>
          <w:sz w:val="21"/>
        </w:rPr>
        <w:t>s</w:t>
      </w:r>
    </w:p>
    <w:p w14:paraId="01CADC66">
      <w:pPr>
        <w:pStyle w:val="5"/>
        <w:rPr>
          <w:sz w:val="20"/>
        </w:rPr>
      </w:pPr>
    </w:p>
    <w:p w14:paraId="76E2E0DF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169545</wp:posOffset>
                </wp:positionV>
                <wp:extent cx="6310630" cy="17780"/>
                <wp:effectExtent l="0" t="0" r="0" b="0"/>
                <wp:wrapTopAndBottom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9.55pt;margin-top:13.35pt;height:1.4pt;width:496.9pt;mso-position-horizontal-relative:page;mso-wrap-distance-bottom:0pt;mso-wrap-distance-top:0pt;z-index:-251630592;mso-width-relative:page;mso-height-relative:page;" fillcolor="#DFDFDF" filled="t" stroked="f" coordsize="6310630,17780" o:gfxdata="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36&#10;xozYAAAACQEAAA8AAAAAAAAAAQAgAAAAIgAAAGRycy9kb3ducmV2LnhtbFBLAQIUABQAAAAIAIdO&#10;4kC68Ai3IwIAAOY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240AFA">
      <w:pPr>
        <w:pStyle w:val="5"/>
        <w:spacing w:before="101"/>
        <w:rPr>
          <w:sz w:val="28"/>
        </w:rPr>
      </w:pPr>
    </w:p>
    <w:p w14:paraId="455B5A9F">
      <w:pPr>
        <w:pStyle w:val="7"/>
        <w:numPr>
          <w:ilvl w:val="0"/>
          <w:numId w:val="13"/>
        </w:numPr>
        <w:tabs>
          <w:tab w:val="left" w:pos="486"/>
        </w:tabs>
        <w:spacing w:before="0" w:after="0" w:line="240" w:lineRule="auto"/>
        <w:ind w:left="486" w:right="0" w:hanging="345"/>
        <w:jc w:val="left"/>
        <w:rPr>
          <w:rFonts w:ascii="Arial"/>
          <w:b/>
          <w:sz w:val="28"/>
        </w:rPr>
      </w:pPr>
      <w:bookmarkStart w:id="80" w:name="5. Lack of Monitoring and Accountability"/>
      <w:bookmarkEnd w:id="80"/>
      <w:r>
        <w:rPr>
          <w:rFonts w:ascii="Arial"/>
          <w:b/>
          <w:sz w:val="30"/>
        </w:rPr>
        <w:t>L</w:t>
      </w:r>
      <w:r>
        <w:rPr>
          <w:rFonts w:ascii="Arial"/>
          <w:b/>
          <w:sz w:val="32"/>
        </w:rPr>
        <w:t>ack</w:t>
      </w:r>
      <w:r>
        <w:rPr>
          <w:rFonts w:ascii="Arial"/>
          <w:b/>
          <w:spacing w:val="-29"/>
          <w:sz w:val="32"/>
        </w:rPr>
        <w:t xml:space="preserve"> </w:t>
      </w:r>
      <w:r>
        <w:rPr>
          <w:rFonts w:ascii="Arial"/>
          <w:b/>
          <w:sz w:val="28"/>
        </w:rPr>
        <w:t>o</w:t>
      </w:r>
      <w:r>
        <w:rPr>
          <w:rFonts w:ascii="Arial"/>
          <w:b/>
          <w:sz w:val="32"/>
        </w:rPr>
        <w:t>f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0"/>
        </w:rPr>
        <w:t>M</w:t>
      </w:r>
      <w:r>
        <w:rPr>
          <w:rFonts w:ascii="Arial"/>
          <w:b/>
          <w:sz w:val="28"/>
        </w:rPr>
        <w:t>on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tor</w:t>
      </w:r>
      <w:r>
        <w:rPr>
          <w:rFonts w:ascii="Arial"/>
          <w:b/>
          <w:sz w:val="32"/>
        </w:rPr>
        <w:t>i</w:t>
      </w:r>
      <w:r>
        <w:rPr>
          <w:rFonts w:ascii="Arial"/>
          <w:b/>
          <w:sz w:val="28"/>
        </w:rPr>
        <w:t>n</w:t>
      </w:r>
      <w:r>
        <w:rPr>
          <w:rFonts w:ascii="Arial"/>
          <w:b/>
          <w:sz w:val="32"/>
        </w:rPr>
        <w:t>g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a</w:t>
      </w:r>
      <w:r>
        <w:rPr>
          <w:rFonts w:ascii="Arial"/>
          <w:b/>
          <w:sz w:val="28"/>
        </w:rPr>
        <w:t>n</w:t>
      </w:r>
      <w:r>
        <w:rPr>
          <w:rFonts w:ascii="Arial"/>
          <w:b/>
          <w:sz w:val="32"/>
        </w:rPr>
        <w:t>d</w:t>
      </w:r>
      <w:r>
        <w:rPr>
          <w:rFonts w:ascii="Arial"/>
          <w:b/>
          <w:spacing w:val="-21"/>
          <w:sz w:val="32"/>
        </w:rPr>
        <w:t xml:space="preserve"> </w:t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2"/>
          <w:sz w:val="32"/>
        </w:rPr>
        <w:t>cc</w:t>
      </w:r>
      <w:r>
        <w:rPr>
          <w:rFonts w:ascii="Arial"/>
          <w:b/>
          <w:spacing w:val="-2"/>
          <w:sz w:val="28"/>
        </w:rPr>
        <w:t>ount</w:t>
      </w:r>
      <w:r>
        <w:rPr>
          <w:rFonts w:ascii="Arial"/>
          <w:b/>
          <w:spacing w:val="-2"/>
          <w:sz w:val="32"/>
        </w:rPr>
        <w:t>abili</w:t>
      </w:r>
      <w:r>
        <w:rPr>
          <w:rFonts w:ascii="Arial"/>
          <w:b/>
          <w:spacing w:val="-2"/>
          <w:sz w:val="28"/>
        </w:rPr>
        <w:t>ty</w:t>
      </w:r>
    </w:p>
    <w:p w14:paraId="494EC7AD">
      <w:pPr>
        <w:spacing w:before="253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R</w:t>
      </w:r>
      <w:r>
        <w:rPr>
          <w:rFonts w:ascii="Arial"/>
          <w:b/>
          <w:spacing w:val="-2"/>
          <w:sz w:val="24"/>
        </w:rPr>
        <w:t>i</w:t>
      </w:r>
      <w:r>
        <w:rPr>
          <w:rFonts w:ascii="Arial"/>
          <w:b/>
          <w:spacing w:val="-2"/>
          <w:sz w:val="21"/>
        </w:rPr>
        <w:t>s</w:t>
      </w:r>
      <w:r>
        <w:rPr>
          <w:rFonts w:ascii="Arial"/>
          <w:b/>
          <w:spacing w:val="-2"/>
          <w:sz w:val="24"/>
        </w:rPr>
        <w:t>k</w:t>
      </w:r>
      <w:r>
        <w:rPr>
          <w:rFonts w:ascii="Arial"/>
          <w:b/>
          <w:spacing w:val="-2"/>
          <w:sz w:val="23"/>
        </w:rPr>
        <w:t>:</w:t>
      </w:r>
    </w:p>
    <w:p w14:paraId="0091BFEF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28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cide</w:t>
      </w:r>
      <w:r>
        <w:rPr>
          <w:sz w:val="21"/>
        </w:rPr>
        <w:t>nts</w:t>
      </w:r>
      <w:r>
        <w:rPr>
          <w:spacing w:val="38"/>
          <w:sz w:val="21"/>
        </w:rPr>
        <w:t xml:space="preserve"> </w:t>
      </w:r>
      <w:r>
        <w:rPr>
          <w:sz w:val="23"/>
        </w:rPr>
        <w:t>g</w:t>
      </w:r>
      <w:r>
        <w:rPr>
          <w:sz w:val="21"/>
        </w:rPr>
        <w:t>o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39"/>
          <w:sz w:val="23"/>
        </w:rPr>
        <w:t xml:space="preserve"> </w:t>
      </w:r>
      <w:r>
        <w:rPr>
          <w:sz w:val="21"/>
        </w:rPr>
        <w:t>un</w:t>
      </w:r>
      <w:r>
        <w:rPr>
          <w:sz w:val="23"/>
        </w:rPr>
        <w:t>de</w:t>
      </w:r>
      <w:r>
        <w:rPr>
          <w:sz w:val="21"/>
        </w:rPr>
        <w:t>t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41"/>
          <w:sz w:val="23"/>
        </w:rPr>
        <w:t xml:space="preserve"> </w:t>
      </w:r>
      <w:r>
        <w:rPr>
          <w:sz w:val="23"/>
        </w:rPr>
        <w:t>d</w:t>
      </w:r>
      <w:r>
        <w:rPr>
          <w:sz w:val="21"/>
        </w:rPr>
        <w:t>u</w:t>
      </w:r>
      <w:r>
        <w:rPr>
          <w:sz w:val="23"/>
        </w:rPr>
        <w:t>e</w:t>
      </w:r>
      <w:r>
        <w:rPr>
          <w:spacing w:val="30"/>
          <w:sz w:val="23"/>
        </w:rPr>
        <w:t xml:space="preserve"> </w:t>
      </w:r>
      <w:r>
        <w:rPr>
          <w:sz w:val="21"/>
        </w:rPr>
        <w:t>to</w:t>
      </w:r>
      <w:r>
        <w:rPr>
          <w:spacing w:val="36"/>
          <w:sz w:val="21"/>
        </w:rPr>
        <w:t xml:space="preserve"> </w:t>
      </w:r>
      <w:r>
        <w:rPr>
          <w:sz w:val="23"/>
        </w:rPr>
        <w:t>lack</w:t>
      </w:r>
      <w:r>
        <w:rPr>
          <w:spacing w:val="21"/>
          <w:sz w:val="23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31"/>
          <w:sz w:val="23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41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ibili</w:t>
      </w:r>
      <w:r>
        <w:rPr>
          <w:sz w:val="21"/>
        </w:rPr>
        <w:t>ty</w:t>
      </w:r>
      <w:r>
        <w:rPr>
          <w:spacing w:val="29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</w:t>
      </w:r>
      <w:r>
        <w:rPr>
          <w:sz w:val="23"/>
        </w:rPr>
        <w:t>di</w:t>
      </w:r>
      <w:r>
        <w:rPr>
          <w:sz w:val="21"/>
        </w:rPr>
        <w:t>t</w:t>
      </w:r>
      <w:r>
        <w:rPr>
          <w:spacing w:val="41"/>
          <w:sz w:val="21"/>
        </w:rPr>
        <w:t xml:space="preserve"> </w:t>
      </w:r>
      <w:r>
        <w:rPr>
          <w:spacing w:val="-2"/>
          <w:sz w:val="21"/>
        </w:rPr>
        <w:t>tr</w:t>
      </w:r>
      <w:r>
        <w:rPr>
          <w:spacing w:val="-2"/>
          <w:sz w:val="23"/>
        </w:rPr>
        <w:t>ail</w:t>
      </w:r>
      <w:r>
        <w:rPr>
          <w:spacing w:val="-2"/>
          <w:sz w:val="21"/>
        </w:rPr>
        <w:t>s</w:t>
      </w:r>
      <w:r>
        <w:rPr>
          <w:spacing w:val="-2"/>
          <w:sz w:val="22"/>
        </w:rPr>
        <w:t>.</w:t>
      </w:r>
    </w:p>
    <w:p w14:paraId="676F33D4">
      <w:pPr>
        <w:pStyle w:val="5"/>
        <w:spacing w:before="19"/>
        <w:rPr>
          <w:sz w:val="22"/>
        </w:rPr>
      </w:pPr>
    </w:p>
    <w:p w14:paraId="3CCEE715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ac</w:t>
      </w:r>
      <w:r>
        <w:rPr>
          <w:rFonts w:ascii="Arial"/>
          <w:b/>
          <w:spacing w:val="-2"/>
          <w:sz w:val="21"/>
        </w:rPr>
        <w:t>t</w:t>
      </w:r>
      <w:r>
        <w:rPr>
          <w:rFonts w:ascii="Arial"/>
          <w:b/>
          <w:spacing w:val="-2"/>
          <w:sz w:val="23"/>
        </w:rPr>
        <w:t>:</w:t>
      </w:r>
    </w:p>
    <w:p w14:paraId="6698D7F5">
      <w:pPr>
        <w:spacing w:before="61"/>
        <w:ind w:left="141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z w:val="23"/>
        </w:rPr>
        <w:t>ela</w:t>
      </w:r>
      <w:r>
        <w:rPr>
          <w:sz w:val="21"/>
        </w:rPr>
        <w:t>y</w:t>
      </w:r>
      <w:r>
        <w:rPr>
          <w:sz w:val="23"/>
        </w:rPr>
        <w:t>ed</w:t>
      </w:r>
      <w:r>
        <w:rPr>
          <w:spacing w:val="59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cide</w:t>
      </w:r>
      <w:r>
        <w:rPr>
          <w:sz w:val="21"/>
        </w:rPr>
        <w:t>nt</w:t>
      </w:r>
      <w:r>
        <w:rPr>
          <w:spacing w:val="59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spons</w:t>
      </w:r>
      <w:r>
        <w:rPr>
          <w:sz w:val="23"/>
        </w:rPr>
        <w:t>e</w:t>
      </w:r>
      <w:r>
        <w:rPr>
          <w:sz w:val="22"/>
        </w:rPr>
        <w:t>,</w:t>
      </w:r>
      <w:r>
        <w:rPr>
          <w:spacing w:val="52"/>
          <w:w w:val="150"/>
          <w:sz w:val="22"/>
        </w:rPr>
        <w:t xml:space="preserve"> </w:t>
      </w:r>
      <w:r>
        <w:rPr>
          <w:sz w:val="21"/>
        </w:rPr>
        <w:t>non</w:t>
      </w:r>
      <w:r>
        <w:rPr>
          <w:sz w:val="22"/>
        </w:rPr>
        <w:t>-</w:t>
      </w:r>
      <w:r>
        <w:rPr>
          <w:sz w:val="23"/>
        </w:rPr>
        <w:t>c</w:t>
      </w:r>
      <w:r>
        <w:rPr>
          <w:sz w:val="21"/>
        </w:rPr>
        <w:t>omp</w:t>
      </w:r>
      <w:r>
        <w:rPr>
          <w:sz w:val="23"/>
        </w:rPr>
        <w:t>lia</w:t>
      </w:r>
      <w:r>
        <w:rPr>
          <w:sz w:val="21"/>
        </w:rPr>
        <w:t>n</w:t>
      </w:r>
      <w:r>
        <w:rPr>
          <w:sz w:val="23"/>
        </w:rPr>
        <w:t>ce</w:t>
      </w:r>
      <w:r>
        <w:rPr>
          <w:spacing w:val="47"/>
          <w:sz w:val="23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58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5"/>
          <w:sz w:val="21"/>
        </w:rPr>
        <w:t xml:space="preserve"> </w:t>
      </w:r>
      <w:r>
        <w:rPr>
          <w:sz w:val="21"/>
        </w:rPr>
        <w:t>mon</w:t>
      </w:r>
      <w:r>
        <w:rPr>
          <w:sz w:val="23"/>
        </w:rPr>
        <w:t>i</w:t>
      </w:r>
      <w:r>
        <w:rPr>
          <w:sz w:val="21"/>
        </w:rPr>
        <w:t>tor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57"/>
          <w:sz w:val="23"/>
        </w:rPr>
        <w:t xml:space="preserve"> 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qu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r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m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nts</w:t>
      </w:r>
      <w:r>
        <w:rPr>
          <w:spacing w:val="-2"/>
          <w:sz w:val="22"/>
        </w:rPr>
        <w:t>.</w:t>
      </w:r>
    </w:p>
    <w:p w14:paraId="66C9AC50">
      <w:pPr>
        <w:pStyle w:val="5"/>
        <w:spacing w:before="19"/>
        <w:rPr>
          <w:sz w:val="22"/>
        </w:rPr>
      </w:pPr>
    </w:p>
    <w:p w14:paraId="11BEAC80">
      <w:pPr>
        <w:spacing w:before="0"/>
        <w:ind w:left="14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M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iga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</w:t>
      </w:r>
      <w:r>
        <w:rPr>
          <w:rFonts w:ascii="Arial"/>
          <w:b/>
          <w:spacing w:val="27"/>
          <w:sz w:val="21"/>
        </w:rPr>
        <w:t xml:space="preserve"> </w:t>
      </w:r>
      <w:r>
        <w:rPr>
          <w:rFonts w:ascii="Arial"/>
          <w:b/>
          <w:spacing w:val="-2"/>
          <w:sz w:val="23"/>
        </w:rPr>
        <w:t>I</w:t>
      </w:r>
      <w:r>
        <w:rPr>
          <w:rFonts w:ascii="Arial"/>
          <w:b/>
          <w:spacing w:val="-2"/>
          <w:sz w:val="21"/>
        </w:rPr>
        <w:t>mp</w:t>
      </w:r>
      <w:r>
        <w:rPr>
          <w:rFonts w:ascii="Arial"/>
          <w:b/>
          <w:spacing w:val="-2"/>
          <w:sz w:val="24"/>
        </w:rPr>
        <w:t>le</w:t>
      </w:r>
      <w:r>
        <w:rPr>
          <w:rFonts w:ascii="Arial"/>
          <w:b/>
          <w:spacing w:val="-2"/>
          <w:sz w:val="21"/>
        </w:rPr>
        <w:t>m</w:t>
      </w:r>
      <w:r>
        <w:rPr>
          <w:rFonts w:ascii="Arial"/>
          <w:b/>
          <w:spacing w:val="-2"/>
          <w:sz w:val="24"/>
        </w:rPr>
        <w:t>e</w:t>
      </w:r>
      <w:r>
        <w:rPr>
          <w:rFonts w:ascii="Arial"/>
          <w:b/>
          <w:spacing w:val="-2"/>
          <w:sz w:val="21"/>
        </w:rPr>
        <w:t>nt</w:t>
      </w:r>
      <w:r>
        <w:rPr>
          <w:rFonts w:ascii="Arial"/>
          <w:b/>
          <w:spacing w:val="-2"/>
          <w:sz w:val="24"/>
        </w:rPr>
        <w:t>ed</w:t>
      </w:r>
      <w:r>
        <w:rPr>
          <w:rFonts w:ascii="Arial"/>
          <w:b/>
          <w:spacing w:val="-2"/>
          <w:sz w:val="23"/>
        </w:rPr>
        <w:t>:</w:t>
      </w:r>
    </w:p>
    <w:p w14:paraId="2E2FF6AD">
      <w:pPr>
        <w:pStyle w:val="5"/>
        <w:spacing w:before="40"/>
        <w:rPr>
          <w:rFonts w:ascii="Arial"/>
          <w:b/>
          <w:sz w:val="22"/>
        </w:rPr>
      </w:pPr>
    </w:p>
    <w:p w14:paraId="1B2DFB8A">
      <w:pPr>
        <w:pStyle w:val="7"/>
        <w:numPr>
          <w:ilvl w:val="0"/>
          <w:numId w:val="18"/>
        </w:numPr>
        <w:tabs>
          <w:tab w:val="left" w:pos="554"/>
        </w:tabs>
        <w:spacing w:before="1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C</w:t>
      </w:r>
      <w:r>
        <w:rPr>
          <w:sz w:val="23"/>
        </w:rPr>
        <w:t>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50"/>
          <w:sz w:val="23"/>
        </w:rPr>
        <w:t xml:space="preserve"> </w:t>
      </w:r>
      <w:r>
        <w:rPr>
          <w:sz w:val="21"/>
        </w:rPr>
        <w:t>sys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pacing w:val="49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1"/>
        </w:rPr>
        <w:t>rv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42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</w:t>
      </w:r>
      <w:r>
        <w:rPr>
          <w:sz w:val="23"/>
        </w:rPr>
        <w:t>llec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9"/>
          <w:sz w:val="23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</w:t>
      </w:r>
      <w:r>
        <w:rPr>
          <w:sz w:val="21"/>
        </w:rPr>
        <w:t>s</w:t>
      </w:r>
      <w:r>
        <w:rPr>
          <w:spacing w:val="47"/>
          <w:sz w:val="21"/>
        </w:rPr>
        <w:t xml:space="preserve"> </w:t>
      </w:r>
      <w:r>
        <w:rPr>
          <w:sz w:val="23"/>
        </w:rPr>
        <w:t>f</w:t>
      </w:r>
      <w:r>
        <w:rPr>
          <w:sz w:val="21"/>
        </w:rPr>
        <w:t>rom</w:t>
      </w:r>
      <w:r>
        <w:rPr>
          <w:spacing w:val="43"/>
          <w:sz w:val="21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de</w:t>
      </w:r>
      <w:r>
        <w:rPr>
          <w:spacing w:val="-2"/>
          <w:sz w:val="21"/>
        </w:rPr>
        <w:t>v</w:t>
      </w:r>
      <w:r>
        <w:rPr>
          <w:spacing w:val="-2"/>
          <w:sz w:val="23"/>
        </w:rPr>
        <w:t>ice</w:t>
      </w:r>
      <w:r>
        <w:rPr>
          <w:spacing w:val="-2"/>
          <w:sz w:val="21"/>
        </w:rPr>
        <w:t>s</w:t>
      </w:r>
    </w:p>
    <w:p w14:paraId="2797387F">
      <w:pPr>
        <w:pStyle w:val="7"/>
        <w:numPr>
          <w:ilvl w:val="0"/>
          <w:numId w:val="18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AAA-</w:t>
      </w:r>
      <w:r>
        <w:rPr>
          <w:sz w:val="23"/>
        </w:rPr>
        <w:t>ba</w:t>
      </w:r>
      <w:r>
        <w:rPr>
          <w:sz w:val="21"/>
        </w:rPr>
        <w:t>s</w:t>
      </w:r>
      <w:r>
        <w:rPr>
          <w:sz w:val="23"/>
        </w:rPr>
        <w:t>ed</w:t>
      </w:r>
      <w:r>
        <w:rPr>
          <w:spacing w:val="58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61"/>
          <w:sz w:val="21"/>
        </w:rPr>
        <w:t xml:space="preserve"> </w:t>
      </w:r>
      <w:r>
        <w:rPr>
          <w:sz w:val="23"/>
        </w:rPr>
        <w:t>e</w:t>
      </w:r>
      <w:r>
        <w:rPr>
          <w:sz w:val="21"/>
        </w:rPr>
        <w:t>nsur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57"/>
          <w:sz w:val="23"/>
        </w:rPr>
        <w:t xml:space="preserve"> </w:t>
      </w:r>
      <w:r>
        <w:rPr>
          <w:sz w:val="21"/>
        </w:rPr>
        <w:t>tr</w:t>
      </w:r>
      <w:r>
        <w:rPr>
          <w:sz w:val="23"/>
        </w:rPr>
        <w:t>aceable</w:t>
      </w:r>
      <w:r>
        <w:rPr>
          <w:spacing w:val="46"/>
          <w:sz w:val="23"/>
        </w:rPr>
        <w:t xml:space="preserve"> </w:t>
      </w:r>
      <w:r>
        <w:rPr>
          <w:sz w:val="23"/>
        </w:rPr>
        <w:t>ad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str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e</w:t>
      </w:r>
      <w:r>
        <w:rPr>
          <w:spacing w:val="46"/>
          <w:sz w:val="23"/>
        </w:rPr>
        <w:t xml:space="preserve"> </w:t>
      </w:r>
      <w:r>
        <w:rPr>
          <w:spacing w:val="-2"/>
          <w:sz w:val="23"/>
        </w:rPr>
        <w:t>acce</w:t>
      </w:r>
      <w:r>
        <w:rPr>
          <w:spacing w:val="-2"/>
          <w:sz w:val="21"/>
        </w:rPr>
        <w:t>ss</w:t>
      </w:r>
    </w:p>
    <w:p w14:paraId="15DA9B49">
      <w:pPr>
        <w:pStyle w:val="7"/>
        <w:numPr>
          <w:ilvl w:val="0"/>
          <w:numId w:val="18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1"/>
        </w:rPr>
        <w:t>syn</w:t>
      </w:r>
      <w:r>
        <w:rPr>
          <w:w w:val="105"/>
          <w:sz w:val="23"/>
        </w:rPr>
        <w:t>ch</w:t>
      </w:r>
      <w:r>
        <w:rPr>
          <w:w w:val="105"/>
          <w:sz w:val="21"/>
        </w:rPr>
        <w:t>ron</w:t>
      </w:r>
      <w:r>
        <w:rPr>
          <w:w w:val="105"/>
          <w:sz w:val="23"/>
        </w:rPr>
        <w:t>i</w:t>
      </w:r>
      <w:r>
        <w:rPr>
          <w:w w:val="105"/>
          <w:sz w:val="21"/>
        </w:rPr>
        <w:t>z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on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us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2"/>
        </w:rPr>
        <w:t>NTP</w:t>
      </w:r>
      <w:r>
        <w:rPr>
          <w:spacing w:val="-3"/>
          <w:w w:val="105"/>
          <w:sz w:val="22"/>
        </w:rPr>
        <w:t xml:space="preserve"> 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3"/>
        </w:rPr>
        <w:t>acc</w:t>
      </w:r>
      <w:r>
        <w:rPr>
          <w:w w:val="105"/>
          <w:sz w:val="21"/>
        </w:rPr>
        <w:t>ur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</w:t>
      </w:r>
      <w:r>
        <w:rPr>
          <w:w w:val="105"/>
          <w:sz w:val="21"/>
        </w:rPr>
        <w:t>v</w:t>
      </w:r>
      <w:r>
        <w:rPr>
          <w:w w:val="105"/>
          <w:sz w:val="23"/>
        </w:rPr>
        <w:t>e</w:t>
      </w:r>
      <w:r>
        <w:rPr>
          <w:w w:val="105"/>
          <w:sz w:val="21"/>
        </w:rPr>
        <w:t>nt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c</w:t>
      </w:r>
      <w:r>
        <w:rPr>
          <w:spacing w:val="-2"/>
          <w:w w:val="105"/>
          <w:sz w:val="21"/>
        </w:rPr>
        <w:t>orr</w:t>
      </w:r>
      <w:r>
        <w:rPr>
          <w:spacing w:val="-2"/>
          <w:w w:val="105"/>
          <w:sz w:val="23"/>
        </w:rPr>
        <w:t>ela</w:t>
      </w:r>
      <w:r>
        <w:rPr>
          <w:spacing w:val="-2"/>
          <w:w w:val="105"/>
          <w:sz w:val="21"/>
        </w:rPr>
        <w:t>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</w:t>
      </w:r>
    </w:p>
    <w:p w14:paraId="79168196">
      <w:pPr>
        <w:pStyle w:val="5"/>
        <w:rPr>
          <w:sz w:val="20"/>
        </w:rPr>
      </w:pPr>
    </w:p>
    <w:p w14:paraId="7C7676A6">
      <w:pPr>
        <w:pStyle w:val="5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178435</wp:posOffset>
                </wp:positionV>
                <wp:extent cx="6310630" cy="17780"/>
                <wp:effectExtent l="0" t="0" r="0" b="0"/>
                <wp:wrapTopAndBottom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49.55pt;margin-top:14.05pt;height:1.4pt;width:496.9pt;mso-position-horizontal-relative:page;mso-wrap-distance-bottom:0pt;mso-wrap-distance-top:0pt;z-index:-251630592;mso-width-relative:page;mso-height-relative:page;" fillcolor="#DFDFDF" filled="t" stroked="f" coordsize="6310630,17780" o:gfxdata="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AAa&#10;k9cAAAAJAQAADwAAAAAAAAABACAAAAAiAAAAZHJzL2Rvd25yZXYueG1sUEsBAhQAFAAAAAgAh07i&#10;QF9gDF0jAgAA5gQAAA4AAAAAAAAAAQAgAAAAJgEAAGRycy9lMm9Eb2MueG1sUEsFBgAAAAAGAAYA&#10;WQEAALsFAAAAAA=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2905DF">
      <w:pPr>
        <w:pStyle w:val="5"/>
        <w:spacing w:before="40"/>
        <w:rPr>
          <w:sz w:val="32"/>
        </w:rPr>
      </w:pPr>
    </w:p>
    <w:p w14:paraId="1F8DAF9D">
      <w:pPr>
        <w:spacing w:before="1"/>
        <w:ind w:left="141" w:right="0" w:firstLine="0"/>
        <w:jc w:val="left"/>
        <w:rPr>
          <w:rFonts w:ascii="Arial"/>
          <w:b/>
          <w:sz w:val="35"/>
        </w:rPr>
      </w:pPr>
      <w:bookmarkStart w:id="81" w:name="Security Controls Implemented"/>
      <w:bookmarkEnd w:id="81"/>
      <w:r>
        <w:rPr>
          <w:rFonts w:ascii="Arial"/>
          <w:b/>
          <w:sz w:val="33"/>
        </w:rPr>
        <w:t>S</w:t>
      </w:r>
      <w:r>
        <w:rPr>
          <w:rFonts w:ascii="Arial"/>
          <w:b/>
          <w:sz w:val="35"/>
        </w:rPr>
        <w:t>ec</w:t>
      </w:r>
      <w:r>
        <w:rPr>
          <w:rFonts w:ascii="Arial"/>
          <w:b/>
          <w:sz w:val="31"/>
        </w:rPr>
        <w:t>ur</w:t>
      </w:r>
      <w:r>
        <w:rPr>
          <w:rFonts w:ascii="Arial"/>
          <w:b/>
          <w:sz w:val="35"/>
        </w:rPr>
        <w:t>i</w:t>
      </w:r>
      <w:r>
        <w:rPr>
          <w:rFonts w:ascii="Arial"/>
          <w:b/>
          <w:sz w:val="31"/>
        </w:rPr>
        <w:t>ty</w:t>
      </w:r>
      <w:r>
        <w:rPr>
          <w:rFonts w:ascii="Arial"/>
          <w:b/>
          <w:spacing w:val="13"/>
          <w:sz w:val="31"/>
        </w:rPr>
        <w:t xml:space="preserve"> </w:t>
      </w:r>
      <w:r>
        <w:rPr>
          <w:rFonts w:ascii="Arial"/>
          <w:b/>
          <w:sz w:val="33"/>
        </w:rPr>
        <w:t>C</w:t>
      </w:r>
      <w:r>
        <w:rPr>
          <w:rFonts w:ascii="Arial"/>
          <w:b/>
          <w:sz w:val="31"/>
        </w:rPr>
        <w:t>ontro</w:t>
      </w:r>
      <w:r>
        <w:rPr>
          <w:rFonts w:ascii="Arial"/>
          <w:b/>
          <w:sz w:val="35"/>
        </w:rPr>
        <w:t>l</w:t>
      </w:r>
      <w:r>
        <w:rPr>
          <w:rFonts w:ascii="Arial"/>
          <w:b/>
          <w:sz w:val="31"/>
        </w:rPr>
        <w:t>s</w:t>
      </w:r>
      <w:r>
        <w:rPr>
          <w:rFonts w:ascii="Arial"/>
          <w:b/>
          <w:spacing w:val="25"/>
          <w:sz w:val="31"/>
        </w:rPr>
        <w:t xml:space="preserve"> </w:t>
      </w:r>
      <w:r>
        <w:rPr>
          <w:rFonts w:ascii="Arial"/>
          <w:b/>
          <w:spacing w:val="-2"/>
          <w:sz w:val="33"/>
        </w:rPr>
        <w:t>I</w:t>
      </w:r>
      <w:r>
        <w:rPr>
          <w:rFonts w:ascii="Arial"/>
          <w:b/>
          <w:spacing w:val="-2"/>
          <w:sz w:val="31"/>
        </w:rPr>
        <w:t>mp</w:t>
      </w:r>
      <w:r>
        <w:rPr>
          <w:rFonts w:ascii="Arial"/>
          <w:b/>
          <w:spacing w:val="-2"/>
          <w:sz w:val="35"/>
        </w:rPr>
        <w:t>le</w:t>
      </w:r>
      <w:r>
        <w:rPr>
          <w:rFonts w:ascii="Arial"/>
          <w:b/>
          <w:spacing w:val="-2"/>
          <w:sz w:val="31"/>
        </w:rPr>
        <w:t>m</w:t>
      </w:r>
      <w:r>
        <w:rPr>
          <w:rFonts w:ascii="Arial"/>
          <w:b/>
          <w:spacing w:val="-2"/>
          <w:sz w:val="35"/>
        </w:rPr>
        <w:t>e</w:t>
      </w:r>
      <w:r>
        <w:rPr>
          <w:rFonts w:ascii="Arial"/>
          <w:b/>
          <w:spacing w:val="-2"/>
          <w:sz w:val="31"/>
        </w:rPr>
        <w:t>nt</w:t>
      </w:r>
      <w:r>
        <w:rPr>
          <w:rFonts w:ascii="Arial"/>
          <w:b/>
          <w:spacing w:val="-2"/>
          <w:sz w:val="35"/>
        </w:rPr>
        <w:t>ed</w:t>
      </w:r>
    </w:p>
    <w:p w14:paraId="1B7E4269">
      <w:pPr>
        <w:spacing w:after="0"/>
        <w:jc w:val="left"/>
        <w:rPr>
          <w:rFonts w:ascii="Arial"/>
          <w:b/>
          <w:sz w:val="35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22629231">
      <w:pPr>
        <w:pStyle w:val="5"/>
        <w:spacing w:before="76"/>
        <w:rPr>
          <w:rFonts w:ascii="Arial"/>
          <w:b/>
          <w:sz w:val="20"/>
        </w:rPr>
      </w:pPr>
    </w:p>
    <w:tbl>
      <w:tblPr>
        <w:tblStyle w:val="4"/>
        <w:tblW w:w="0" w:type="auto"/>
        <w:tblInd w:w="156" w:type="dxa"/>
        <w:tblBorders>
          <w:top w:val="single" w:color="DFDFDF" w:sz="6" w:space="0"/>
          <w:left w:val="single" w:color="DFDFDF" w:sz="6" w:space="0"/>
          <w:bottom w:val="single" w:color="DFDFDF" w:sz="6" w:space="0"/>
          <w:right w:val="single" w:color="DFDFDF" w:sz="6" w:space="0"/>
          <w:insideH w:val="single" w:color="DFDFDF" w:sz="6" w:space="0"/>
          <w:insideV w:val="single" w:color="DFDF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9"/>
        <w:gridCol w:w="6675"/>
      </w:tblGrid>
      <w:tr w14:paraId="1A0EB530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249" w:type="dxa"/>
          </w:tcPr>
          <w:p w14:paraId="49BB1A9E">
            <w:pPr>
              <w:pStyle w:val="8"/>
              <w:spacing w:before="3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12121"/>
                <w:w w:val="105"/>
                <w:sz w:val="23"/>
              </w:rPr>
              <w:t>C</w:t>
            </w:r>
            <w:r>
              <w:rPr>
                <w:rFonts w:ascii="Arial"/>
                <w:b/>
                <w:color w:val="212121"/>
                <w:w w:val="105"/>
                <w:sz w:val="21"/>
              </w:rPr>
              <w:t>ontro</w:t>
            </w:r>
            <w:r>
              <w:rPr>
                <w:rFonts w:ascii="Arial"/>
                <w:b/>
                <w:color w:val="212121"/>
                <w:w w:val="105"/>
                <w:sz w:val="24"/>
              </w:rPr>
              <w:t>l</w:t>
            </w:r>
            <w:r>
              <w:rPr>
                <w:rFonts w:ascii="Arial"/>
                <w:b/>
                <w:color w:val="212121"/>
                <w:spacing w:val="-12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3"/>
              </w:rPr>
              <w:t>C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4"/>
              </w:rPr>
              <w:t>a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1"/>
              </w:rPr>
              <w:t>t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4"/>
              </w:rPr>
              <w:t>eg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1"/>
              </w:rPr>
              <w:t>ory</w:t>
            </w:r>
          </w:p>
        </w:tc>
        <w:tc>
          <w:tcPr>
            <w:tcW w:w="6675" w:type="dxa"/>
          </w:tcPr>
          <w:p w14:paraId="06ABEB89">
            <w:pPr>
              <w:pStyle w:val="8"/>
              <w:spacing w:before="33"/>
              <w:ind w:left="1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12121"/>
                <w:spacing w:val="-2"/>
                <w:sz w:val="23"/>
              </w:rPr>
              <w:t>I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mp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le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m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nt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a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t</w:t>
            </w:r>
            <w:r>
              <w:rPr>
                <w:rFonts w:ascii="Arial"/>
                <w:b/>
                <w:color w:val="212121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212121"/>
                <w:spacing w:val="-2"/>
                <w:sz w:val="21"/>
              </w:rPr>
              <w:t>on</w:t>
            </w:r>
          </w:p>
        </w:tc>
      </w:tr>
      <w:tr w14:paraId="1F3C3CE4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249" w:type="dxa"/>
          </w:tcPr>
          <w:p w14:paraId="47ACBAB3">
            <w:pPr>
              <w:pStyle w:val="8"/>
              <w:rPr>
                <w:sz w:val="21"/>
              </w:rPr>
            </w:pPr>
            <w:r>
              <w:rPr>
                <w:sz w:val="22"/>
              </w:rPr>
              <w:t>F</w:t>
            </w:r>
            <w:r>
              <w:rPr>
                <w:sz w:val="23"/>
              </w:rPr>
              <w:t>i</w:t>
            </w:r>
            <w:r>
              <w:rPr>
                <w:sz w:val="21"/>
              </w:rPr>
              <w:t>r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w</w:t>
            </w:r>
            <w:r>
              <w:rPr>
                <w:sz w:val="23"/>
              </w:rPr>
              <w:t>all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2"/>
              </w:rPr>
              <w:t>C</w:t>
            </w:r>
            <w:r>
              <w:rPr>
                <w:spacing w:val="-2"/>
                <w:sz w:val="21"/>
              </w:rPr>
              <w:t>ontro</w:t>
            </w:r>
            <w:r>
              <w:rPr>
                <w:spacing w:val="-2"/>
                <w:sz w:val="23"/>
              </w:rPr>
              <w:t>l</w:t>
            </w:r>
            <w:r>
              <w:rPr>
                <w:spacing w:val="-2"/>
                <w:sz w:val="21"/>
              </w:rPr>
              <w:t>s</w:t>
            </w:r>
          </w:p>
        </w:tc>
        <w:tc>
          <w:tcPr>
            <w:tcW w:w="6675" w:type="dxa"/>
          </w:tcPr>
          <w:p w14:paraId="5D1FF6EC">
            <w:pPr>
              <w:pStyle w:val="8"/>
              <w:ind w:left="109"/>
              <w:rPr>
                <w:sz w:val="21"/>
              </w:rPr>
            </w:pPr>
            <w:r>
              <w:rPr>
                <w:sz w:val="22"/>
              </w:rPr>
              <w:t>S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a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ef</w:t>
            </w:r>
            <w:r>
              <w:rPr>
                <w:sz w:val="21"/>
              </w:rPr>
              <w:t>u</w:t>
            </w:r>
            <w:r>
              <w:rPr>
                <w:sz w:val="23"/>
              </w:rPr>
              <w:t>l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  <w:r>
              <w:rPr>
                <w:sz w:val="21"/>
              </w:rPr>
              <w:t>nsp</w:t>
            </w:r>
            <w:r>
              <w:rPr>
                <w:sz w:val="23"/>
              </w:rPr>
              <w:t>ec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i</w:t>
            </w:r>
            <w:r>
              <w:rPr>
                <w:sz w:val="21"/>
              </w:rPr>
              <w:t>on</w:t>
            </w:r>
            <w:r>
              <w:rPr>
                <w:sz w:val="22"/>
              </w:rPr>
              <w:t>,</w:t>
            </w:r>
            <w:r>
              <w:rPr>
                <w:spacing w:val="51"/>
                <w:sz w:val="22"/>
              </w:rPr>
              <w:t xml:space="preserve"> </w:t>
            </w:r>
            <w:r>
              <w:rPr>
                <w:sz w:val="22"/>
              </w:rPr>
              <w:t>NAT,</w:t>
            </w:r>
            <w:r>
              <w:rPr>
                <w:spacing w:val="51"/>
                <w:sz w:val="22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z w:val="21"/>
              </w:rPr>
              <w:t>n</w:t>
            </w:r>
            <w:r>
              <w:rPr>
                <w:sz w:val="23"/>
              </w:rPr>
              <w:t>d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rv</w:t>
            </w:r>
            <w:r>
              <w:rPr>
                <w:sz w:val="23"/>
              </w:rPr>
              <w:t>ice</w:t>
            </w:r>
            <w:r>
              <w:rPr>
                <w:sz w:val="22"/>
              </w:rPr>
              <w:t>-</w:t>
            </w:r>
            <w:r>
              <w:rPr>
                <w:sz w:val="21"/>
              </w:rPr>
              <w:t>sp</w:t>
            </w:r>
            <w:r>
              <w:rPr>
                <w:sz w:val="23"/>
              </w:rPr>
              <w:t>ecific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z w:val="23"/>
              </w:rPr>
              <w:t>acce</w:t>
            </w:r>
            <w:r>
              <w:rPr>
                <w:sz w:val="21"/>
              </w:rPr>
              <w:t>ss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ru</w:t>
            </w:r>
            <w:r>
              <w:rPr>
                <w:spacing w:val="-2"/>
                <w:sz w:val="23"/>
              </w:rPr>
              <w:t>le</w:t>
            </w:r>
            <w:r>
              <w:rPr>
                <w:spacing w:val="-2"/>
                <w:sz w:val="21"/>
              </w:rPr>
              <w:t>s</w:t>
            </w:r>
          </w:p>
        </w:tc>
      </w:tr>
      <w:tr w14:paraId="596CA6B6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3249" w:type="dxa"/>
          </w:tcPr>
          <w:p w14:paraId="3C197D1E">
            <w:pPr>
              <w:pStyle w:val="8"/>
              <w:rPr>
                <w:sz w:val="21"/>
              </w:rPr>
            </w:pPr>
            <w:r>
              <w:rPr>
                <w:w w:val="105"/>
                <w:sz w:val="22"/>
              </w:rPr>
              <w:t>N</w:t>
            </w:r>
            <w:r>
              <w:rPr>
                <w:w w:val="105"/>
                <w:sz w:val="23"/>
              </w:rPr>
              <w:t>e</w:t>
            </w:r>
            <w:r>
              <w:rPr>
                <w:w w:val="105"/>
                <w:sz w:val="21"/>
              </w:rPr>
              <w:t>twor</w:t>
            </w:r>
            <w:r>
              <w:rPr>
                <w:w w:val="105"/>
                <w:sz w:val="23"/>
              </w:rPr>
              <w:t>k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2"/>
              </w:rPr>
              <w:t>S</w:t>
            </w:r>
            <w:r>
              <w:rPr>
                <w:spacing w:val="-2"/>
                <w:w w:val="105"/>
                <w:sz w:val="23"/>
              </w:rPr>
              <w:t>eg</w:t>
            </w:r>
            <w:r>
              <w:rPr>
                <w:spacing w:val="-2"/>
                <w:w w:val="105"/>
                <w:sz w:val="21"/>
              </w:rPr>
              <w:t>m</w:t>
            </w:r>
            <w:r>
              <w:rPr>
                <w:spacing w:val="-2"/>
                <w:w w:val="105"/>
                <w:sz w:val="23"/>
              </w:rPr>
              <w:t>e</w:t>
            </w:r>
            <w:r>
              <w:rPr>
                <w:spacing w:val="-2"/>
                <w:w w:val="105"/>
                <w:sz w:val="21"/>
              </w:rPr>
              <w:t>nt</w:t>
            </w:r>
            <w:r>
              <w:rPr>
                <w:spacing w:val="-2"/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1"/>
              </w:rPr>
              <w:t>t</w:t>
            </w:r>
            <w:r>
              <w:rPr>
                <w:spacing w:val="-2"/>
                <w:w w:val="105"/>
                <w:sz w:val="23"/>
              </w:rPr>
              <w:t>i</w:t>
            </w:r>
            <w:r>
              <w:rPr>
                <w:spacing w:val="-2"/>
                <w:w w:val="105"/>
                <w:sz w:val="21"/>
              </w:rPr>
              <w:t>on</w:t>
            </w:r>
          </w:p>
        </w:tc>
        <w:tc>
          <w:tcPr>
            <w:tcW w:w="6675" w:type="dxa"/>
          </w:tcPr>
          <w:p w14:paraId="312CCB4F">
            <w:pPr>
              <w:pStyle w:val="8"/>
              <w:spacing w:line="247" w:lineRule="auto"/>
              <w:ind w:left="109" w:right="44"/>
              <w:rPr>
                <w:sz w:val="21"/>
              </w:rPr>
            </w:pPr>
            <w:r>
              <w:rPr>
                <w:sz w:val="22"/>
              </w:rPr>
              <w:t>VLAN-</w:t>
            </w:r>
            <w:r>
              <w:rPr>
                <w:sz w:val="23"/>
              </w:rPr>
              <w:t>ba</w:t>
            </w:r>
            <w:r>
              <w:rPr>
                <w:sz w:val="21"/>
              </w:rPr>
              <w:t>s</w:t>
            </w:r>
            <w:r>
              <w:rPr>
                <w:sz w:val="23"/>
              </w:rPr>
              <w:t xml:space="preserve">ed </w:t>
            </w:r>
            <w:r>
              <w:rPr>
                <w:sz w:val="21"/>
              </w:rPr>
              <w:t>s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p</w:t>
            </w:r>
            <w:r>
              <w:rPr>
                <w:sz w:val="23"/>
              </w:rPr>
              <w:t>a</w:t>
            </w:r>
            <w:r>
              <w:rPr>
                <w:sz w:val="21"/>
              </w:rPr>
              <w:t>r</w:t>
            </w:r>
            <w:r>
              <w:rPr>
                <w:sz w:val="23"/>
              </w:rPr>
              <w:t>a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i</w:t>
            </w:r>
            <w:r>
              <w:rPr>
                <w:sz w:val="21"/>
              </w:rPr>
              <w:t>on o</w:t>
            </w:r>
            <w:r>
              <w:rPr>
                <w:sz w:val="23"/>
              </w:rPr>
              <w:t xml:space="preserve">f </w:t>
            </w:r>
            <w:r>
              <w:rPr>
                <w:sz w:val="21"/>
              </w:rPr>
              <w:t>us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rs</w:t>
            </w:r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g</w:t>
            </w:r>
            <w:r>
              <w:rPr>
                <w:sz w:val="21"/>
              </w:rPr>
              <w:t>u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sts</w:t>
            </w:r>
            <w:r>
              <w:rPr>
                <w:sz w:val="22"/>
              </w:rPr>
              <w:t xml:space="preserve">, </w:t>
            </w:r>
            <w:r>
              <w:rPr>
                <w:sz w:val="21"/>
              </w:rPr>
              <w:t>s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rv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rs</w:t>
            </w:r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a</w:t>
            </w:r>
            <w:r>
              <w:rPr>
                <w:sz w:val="21"/>
              </w:rPr>
              <w:t>n</w:t>
            </w:r>
            <w:r>
              <w:rPr>
                <w:sz w:val="23"/>
              </w:rPr>
              <w:t>d</w:t>
            </w:r>
            <w:r>
              <w:rPr>
                <w:spacing w:val="80"/>
                <w:sz w:val="23"/>
              </w:rPr>
              <w:t xml:space="preserve"> 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age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nt</w:t>
            </w:r>
          </w:p>
        </w:tc>
      </w:tr>
      <w:tr w14:paraId="5EFE389E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249" w:type="dxa"/>
          </w:tcPr>
          <w:p w14:paraId="4793245B">
            <w:pPr>
              <w:pStyle w:val="8"/>
              <w:rPr>
                <w:sz w:val="21"/>
              </w:rPr>
            </w:pPr>
            <w:r>
              <w:rPr>
                <w:sz w:val="22"/>
              </w:rPr>
              <w:t>DMZ</w:t>
            </w:r>
            <w:r>
              <w:rPr>
                <w:spacing w:val="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</w:t>
            </w:r>
            <w:r>
              <w:rPr>
                <w:spacing w:val="-2"/>
                <w:sz w:val="21"/>
              </w:rPr>
              <w:t>so</w:t>
            </w:r>
            <w:r>
              <w:rPr>
                <w:spacing w:val="-2"/>
                <w:sz w:val="23"/>
              </w:rPr>
              <w:t>la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  <w:tc>
          <w:tcPr>
            <w:tcW w:w="6675" w:type="dxa"/>
          </w:tcPr>
          <w:p w14:paraId="54F77DDC">
            <w:pPr>
              <w:pStyle w:val="8"/>
              <w:ind w:left="109"/>
              <w:rPr>
                <w:sz w:val="21"/>
              </w:rPr>
            </w:pPr>
            <w:r>
              <w:rPr>
                <w:sz w:val="22"/>
              </w:rPr>
              <w:t>D</w:t>
            </w:r>
            <w:r>
              <w:rPr>
                <w:sz w:val="23"/>
              </w:rPr>
              <w:t>edica</w:t>
            </w:r>
            <w:r>
              <w:rPr>
                <w:sz w:val="21"/>
              </w:rPr>
              <w:t>t</w:t>
            </w:r>
            <w:r>
              <w:rPr>
                <w:sz w:val="23"/>
              </w:rPr>
              <w:t>ed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twor</w:t>
            </w:r>
            <w:r>
              <w:rPr>
                <w:sz w:val="23"/>
              </w:rPr>
              <w:t>k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1"/>
              </w:rPr>
              <w:t>zon</w:t>
            </w:r>
            <w:r>
              <w:rPr>
                <w:sz w:val="23"/>
              </w:rPr>
              <w:t>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z w:val="23"/>
              </w:rPr>
              <w:t>f</w:t>
            </w:r>
            <w:r>
              <w:rPr>
                <w:sz w:val="21"/>
              </w:rPr>
              <w:t>or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xt</w:t>
            </w:r>
            <w:r>
              <w:rPr>
                <w:sz w:val="23"/>
              </w:rPr>
              <w:t>e</w:t>
            </w:r>
            <w:r>
              <w:rPr>
                <w:sz w:val="21"/>
              </w:rPr>
              <w:t>rn</w:t>
            </w:r>
            <w:r>
              <w:rPr>
                <w:sz w:val="23"/>
              </w:rPr>
              <w:t>all</w:t>
            </w:r>
            <w:r>
              <w:rPr>
                <w:sz w:val="21"/>
              </w:rPr>
              <w:t>y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3"/>
              </w:rPr>
              <w:t>acce</w:t>
            </w:r>
            <w:r>
              <w:rPr>
                <w:sz w:val="21"/>
              </w:rPr>
              <w:t>ss</w:t>
            </w:r>
            <w:r>
              <w:rPr>
                <w:sz w:val="23"/>
              </w:rPr>
              <w:t>ible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rv</w:t>
            </w:r>
            <w:r>
              <w:rPr>
                <w:spacing w:val="-2"/>
                <w:sz w:val="23"/>
              </w:rPr>
              <w:t>ice</w:t>
            </w:r>
            <w:r>
              <w:rPr>
                <w:spacing w:val="-2"/>
                <w:sz w:val="21"/>
              </w:rPr>
              <w:t>s</w:t>
            </w:r>
          </w:p>
        </w:tc>
      </w:tr>
      <w:tr w14:paraId="410F8BB3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3249" w:type="dxa"/>
          </w:tcPr>
          <w:p w14:paraId="659C5D4C">
            <w:pPr>
              <w:pStyle w:val="8"/>
              <w:rPr>
                <w:sz w:val="21"/>
              </w:rPr>
            </w:pPr>
            <w:r>
              <w:rPr>
                <w:w w:val="105"/>
                <w:sz w:val="22"/>
              </w:rPr>
              <w:t>I</w:t>
            </w:r>
            <w:r>
              <w:rPr>
                <w:w w:val="105"/>
                <w:sz w:val="23"/>
              </w:rPr>
              <w:t>de</w:t>
            </w:r>
            <w:r>
              <w:rPr>
                <w:w w:val="105"/>
                <w:sz w:val="21"/>
              </w:rPr>
              <w:t>nt</w:t>
            </w:r>
            <w:r>
              <w:rPr>
                <w:w w:val="105"/>
                <w:sz w:val="23"/>
              </w:rPr>
              <w:t>i</w:t>
            </w:r>
            <w:r>
              <w:rPr>
                <w:w w:val="105"/>
                <w:sz w:val="21"/>
              </w:rPr>
              <w:t>ty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2"/>
              </w:rPr>
              <w:t>&amp;</w:t>
            </w:r>
            <w:r>
              <w:rPr>
                <w:spacing w:val="5"/>
                <w:w w:val="105"/>
                <w:sz w:val="22"/>
              </w:rPr>
              <w:t xml:space="preserve"> </w:t>
            </w:r>
            <w:r>
              <w:rPr>
                <w:spacing w:val="-2"/>
                <w:w w:val="105"/>
                <w:sz w:val="22"/>
              </w:rPr>
              <w:t>A</w:t>
            </w:r>
            <w:r>
              <w:rPr>
                <w:spacing w:val="-2"/>
                <w:w w:val="105"/>
                <w:sz w:val="23"/>
              </w:rPr>
              <w:t>cce</w:t>
            </w:r>
            <w:r>
              <w:rPr>
                <w:spacing w:val="-2"/>
                <w:w w:val="105"/>
                <w:sz w:val="21"/>
              </w:rPr>
              <w:t>ss</w:t>
            </w:r>
          </w:p>
          <w:p w14:paraId="69191D06">
            <w:pPr>
              <w:pStyle w:val="8"/>
              <w:spacing w:before="22"/>
              <w:rPr>
                <w:sz w:val="21"/>
              </w:rPr>
            </w:pPr>
            <w:r>
              <w:rPr>
                <w:spacing w:val="-2"/>
                <w:sz w:val="22"/>
              </w:rPr>
              <w:t>M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age</w:t>
            </w:r>
            <w:r>
              <w:rPr>
                <w:spacing w:val="-2"/>
                <w:sz w:val="21"/>
              </w:rPr>
              <w:t>m</w:t>
            </w:r>
            <w:r>
              <w:rPr>
                <w:spacing w:val="-2"/>
                <w:sz w:val="23"/>
              </w:rPr>
              <w:t>e</w:t>
            </w:r>
            <w:r>
              <w:rPr>
                <w:spacing w:val="-2"/>
                <w:sz w:val="21"/>
              </w:rPr>
              <w:t>nt</w:t>
            </w:r>
          </w:p>
        </w:tc>
        <w:tc>
          <w:tcPr>
            <w:tcW w:w="6675" w:type="dxa"/>
          </w:tcPr>
          <w:p w14:paraId="73209C5C">
            <w:pPr>
              <w:pStyle w:val="8"/>
              <w:ind w:left="109"/>
              <w:rPr>
                <w:sz w:val="21"/>
              </w:rPr>
            </w:pPr>
            <w:r>
              <w:rPr>
                <w:spacing w:val="-2"/>
                <w:sz w:val="22"/>
              </w:rPr>
              <w:t>TACACS+/RADIUS-</w:t>
            </w:r>
            <w:r>
              <w:rPr>
                <w:spacing w:val="-2"/>
                <w:sz w:val="23"/>
              </w:rPr>
              <w:t>ba</w:t>
            </w:r>
            <w:r>
              <w:rPr>
                <w:spacing w:val="-2"/>
                <w:sz w:val="21"/>
              </w:rPr>
              <w:t>s</w:t>
            </w:r>
            <w:r>
              <w:rPr>
                <w:spacing w:val="-2"/>
                <w:sz w:val="23"/>
              </w:rPr>
              <w:t>ed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spacing w:val="-2"/>
                <w:sz w:val="22"/>
              </w:rPr>
              <w:t>AAA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3"/>
              </w:rPr>
              <w:t>a</w:t>
            </w:r>
            <w:r>
              <w:rPr>
                <w:spacing w:val="-2"/>
                <w:sz w:val="21"/>
              </w:rPr>
              <w:t>ut</w:t>
            </w:r>
            <w:r>
              <w:rPr>
                <w:spacing w:val="-2"/>
                <w:sz w:val="23"/>
              </w:rPr>
              <w:t>he</w:t>
            </w:r>
            <w:r>
              <w:rPr>
                <w:spacing w:val="-2"/>
                <w:sz w:val="21"/>
              </w:rPr>
              <w:t>nt</w:t>
            </w:r>
            <w:r>
              <w:rPr>
                <w:spacing w:val="-2"/>
                <w:sz w:val="23"/>
              </w:rPr>
              <w:t>ica</w:t>
            </w:r>
            <w:r>
              <w:rPr>
                <w:spacing w:val="-2"/>
                <w:sz w:val="21"/>
              </w:rPr>
              <w:t>t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on</w:t>
            </w:r>
          </w:p>
        </w:tc>
      </w:tr>
      <w:tr w14:paraId="5922B9AA"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single" w:color="DFDFDF" w:sz="6" w:space="0"/>
            <w:insideV w:val="single" w:color="DFDF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3249" w:type="dxa"/>
          </w:tcPr>
          <w:p w14:paraId="04AA5E3A">
            <w:pPr>
              <w:pStyle w:val="8"/>
              <w:rPr>
                <w:sz w:val="23"/>
              </w:rPr>
            </w:pPr>
            <w:r>
              <w:rPr>
                <w:sz w:val="22"/>
              </w:rPr>
              <w:t>L</w:t>
            </w:r>
            <w:r>
              <w:rPr>
                <w:sz w:val="21"/>
              </w:rPr>
              <w:t>o</w:t>
            </w:r>
            <w:r>
              <w:rPr>
                <w:sz w:val="23"/>
              </w:rPr>
              <w:t>ggi</w:t>
            </w:r>
            <w:r>
              <w:rPr>
                <w:sz w:val="21"/>
              </w:rPr>
              <w:t>n</w:t>
            </w:r>
            <w:r>
              <w:rPr>
                <w:sz w:val="23"/>
              </w:rPr>
              <w:t>g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tor</w:t>
            </w:r>
            <w:r>
              <w:rPr>
                <w:spacing w:val="-2"/>
                <w:sz w:val="23"/>
              </w:rPr>
              <w:t>i</w:t>
            </w:r>
            <w:r>
              <w:rPr>
                <w:spacing w:val="-2"/>
                <w:sz w:val="21"/>
              </w:rPr>
              <w:t>n</w:t>
            </w:r>
            <w:r>
              <w:rPr>
                <w:spacing w:val="-2"/>
                <w:sz w:val="23"/>
              </w:rPr>
              <w:t>g</w:t>
            </w:r>
          </w:p>
        </w:tc>
        <w:tc>
          <w:tcPr>
            <w:tcW w:w="6675" w:type="dxa"/>
          </w:tcPr>
          <w:p w14:paraId="6F149028">
            <w:pPr>
              <w:pStyle w:val="8"/>
              <w:ind w:left="109"/>
              <w:rPr>
                <w:sz w:val="21"/>
              </w:rPr>
            </w:pPr>
            <w:r>
              <w:rPr>
                <w:w w:val="105"/>
                <w:sz w:val="22"/>
              </w:rPr>
              <w:t>C</w:t>
            </w:r>
            <w:r>
              <w:rPr>
                <w:w w:val="105"/>
                <w:sz w:val="23"/>
              </w:rPr>
              <w:t>e</w:t>
            </w:r>
            <w:r>
              <w:rPr>
                <w:w w:val="105"/>
                <w:sz w:val="21"/>
              </w:rPr>
              <w:t>ntr</w:t>
            </w:r>
            <w:r>
              <w:rPr>
                <w:w w:val="105"/>
                <w:sz w:val="23"/>
              </w:rPr>
              <w:t>ali</w:t>
            </w:r>
            <w:r>
              <w:rPr>
                <w:w w:val="105"/>
                <w:sz w:val="21"/>
              </w:rPr>
              <w:t>z</w:t>
            </w:r>
            <w:r>
              <w:rPr>
                <w:w w:val="105"/>
                <w:sz w:val="23"/>
              </w:rPr>
              <w:t>ed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1"/>
              </w:rPr>
              <w:t>sys</w:t>
            </w:r>
            <w:r>
              <w:rPr>
                <w:w w:val="105"/>
                <w:sz w:val="23"/>
              </w:rPr>
              <w:t>l</w:t>
            </w:r>
            <w:r>
              <w:rPr>
                <w:w w:val="105"/>
                <w:sz w:val="21"/>
              </w:rPr>
              <w:t>o</w:t>
            </w:r>
            <w:r>
              <w:rPr>
                <w:w w:val="105"/>
                <w:sz w:val="23"/>
              </w:rPr>
              <w:t>g</w:t>
            </w:r>
            <w:r>
              <w:rPr>
                <w:spacing w:val="8"/>
                <w:w w:val="105"/>
                <w:sz w:val="23"/>
              </w:rPr>
              <w:t xml:space="preserve"> </w:t>
            </w:r>
            <w:r>
              <w:rPr>
                <w:w w:val="105"/>
                <w:sz w:val="21"/>
              </w:rPr>
              <w:t>w</w:t>
            </w:r>
            <w:r>
              <w:rPr>
                <w:w w:val="105"/>
                <w:sz w:val="23"/>
              </w:rPr>
              <w:t>i</w:t>
            </w:r>
            <w:r>
              <w:rPr>
                <w:w w:val="105"/>
                <w:sz w:val="21"/>
              </w:rPr>
              <w:t>t</w:t>
            </w:r>
            <w:r>
              <w:rPr>
                <w:w w:val="105"/>
                <w:sz w:val="23"/>
              </w:rPr>
              <w:t>h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1"/>
              </w:rPr>
              <w:t>t</w:t>
            </w:r>
            <w:r>
              <w:rPr>
                <w:w w:val="105"/>
                <w:sz w:val="23"/>
              </w:rPr>
              <w:t>i</w:t>
            </w:r>
            <w:r>
              <w:rPr>
                <w:w w:val="105"/>
                <w:sz w:val="21"/>
              </w:rPr>
              <w:t>m</w:t>
            </w:r>
            <w:r>
              <w:rPr>
                <w:w w:val="105"/>
                <w:sz w:val="23"/>
              </w:rPr>
              <w:t>e</w:t>
            </w:r>
            <w:r>
              <w:rPr>
                <w:w w:val="105"/>
                <w:sz w:val="21"/>
              </w:rPr>
              <w:t>st</w:t>
            </w:r>
            <w:r>
              <w:rPr>
                <w:w w:val="105"/>
                <w:sz w:val="23"/>
              </w:rPr>
              <w:t>a</w:t>
            </w:r>
            <w:r>
              <w:rPr>
                <w:w w:val="105"/>
                <w:sz w:val="21"/>
              </w:rPr>
              <w:t>mp</w:t>
            </w:r>
            <w:r>
              <w:rPr>
                <w:w w:val="105"/>
                <w:sz w:val="23"/>
              </w:rPr>
              <w:t>ed</w:t>
            </w:r>
            <w:r>
              <w:rPr>
                <w:spacing w:val="9"/>
                <w:w w:val="105"/>
                <w:sz w:val="23"/>
              </w:rPr>
              <w:t xml:space="preserve"> </w:t>
            </w:r>
            <w:r>
              <w:rPr>
                <w:w w:val="105"/>
                <w:sz w:val="21"/>
              </w:rPr>
              <w:t>s</w:t>
            </w:r>
            <w:r>
              <w:rPr>
                <w:w w:val="105"/>
                <w:sz w:val="23"/>
              </w:rPr>
              <w:t>ec</w:t>
            </w:r>
            <w:r>
              <w:rPr>
                <w:w w:val="105"/>
                <w:sz w:val="21"/>
              </w:rPr>
              <w:t>ur</w:t>
            </w:r>
            <w:r>
              <w:rPr>
                <w:w w:val="105"/>
                <w:sz w:val="23"/>
              </w:rPr>
              <w:t>i</w:t>
            </w:r>
            <w:r>
              <w:rPr>
                <w:w w:val="105"/>
                <w:sz w:val="21"/>
              </w:rPr>
              <w:t>ty</w:t>
            </w:r>
            <w:r>
              <w:rPr>
                <w:spacing w:val="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e</w:t>
            </w:r>
            <w:r>
              <w:rPr>
                <w:spacing w:val="-2"/>
                <w:w w:val="105"/>
                <w:sz w:val="21"/>
              </w:rPr>
              <w:t>v</w:t>
            </w:r>
            <w:r>
              <w:rPr>
                <w:spacing w:val="-2"/>
                <w:w w:val="105"/>
                <w:sz w:val="23"/>
              </w:rPr>
              <w:t>e</w:t>
            </w:r>
            <w:r>
              <w:rPr>
                <w:spacing w:val="-2"/>
                <w:w w:val="105"/>
                <w:sz w:val="21"/>
              </w:rPr>
              <w:t>nts</w:t>
            </w:r>
          </w:p>
        </w:tc>
      </w:tr>
    </w:tbl>
    <w:p w14:paraId="68F40076">
      <w:pPr>
        <w:pStyle w:val="5"/>
        <w:rPr>
          <w:rFonts w:ascii="Arial"/>
          <w:b/>
          <w:sz w:val="20"/>
        </w:rPr>
      </w:pPr>
    </w:p>
    <w:p w14:paraId="747CE33F">
      <w:pPr>
        <w:pStyle w:val="5"/>
        <w:spacing w:before="17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270510</wp:posOffset>
                </wp:positionV>
                <wp:extent cx="6310630" cy="17780"/>
                <wp:effectExtent l="0" t="0" r="0" b="0"/>
                <wp:wrapTopAndBottom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49.55pt;margin-top:21.3pt;height:1.4pt;width:496.9pt;mso-position-horizontal-relative:page;mso-wrap-distance-bottom:0pt;mso-wrap-distance-top:0pt;z-index:-251629568;mso-width-relative:page;mso-height-relative:page;" fillcolor="#DFDFDF" filled="t" stroked="f" coordsize="6310630,17780" o:gfxdata="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uX&#10;KNnYAAAACQEAAA8AAAAAAAAAAQAgAAAAIgAAAGRycy9kb3ducmV2LnhtbFBLAQIUABQAAAAIAIdO&#10;4kAx13C4IwIAAOY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5A90F5F">
      <w:pPr>
        <w:pStyle w:val="5"/>
        <w:spacing w:before="40"/>
        <w:rPr>
          <w:rFonts w:ascii="Arial"/>
          <w:b/>
          <w:sz w:val="32"/>
        </w:rPr>
      </w:pPr>
    </w:p>
    <w:p w14:paraId="3CF9126D">
      <w:pPr>
        <w:spacing w:before="1"/>
        <w:ind w:left="141" w:right="0" w:firstLine="0"/>
        <w:jc w:val="left"/>
        <w:rPr>
          <w:rFonts w:ascii="Arial"/>
          <w:b/>
          <w:sz w:val="31"/>
        </w:rPr>
      </w:pPr>
      <w:bookmarkStart w:id="82" w:name="Governance Alignment"/>
      <w:bookmarkEnd w:id="82"/>
      <w:r>
        <w:rPr>
          <w:rFonts w:ascii="Arial"/>
          <w:b/>
          <w:spacing w:val="-4"/>
          <w:sz w:val="33"/>
        </w:rPr>
        <w:t>G</w:t>
      </w:r>
      <w:r>
        <w:rPr>
          <w:rFonts w:ascii="Arial"/>
          <w:b/>
          <w:spacing w:val="-4"/>
          <w:sz w:val="31"/>
        </w:rPr>
        <w:t>ov</w:t>
      </w:r>
      <w:r>
        <w:rPr>
          <w:rFonts w:ascii="Arial"/>
          <w:b/>
          <w:spacing w:val="-4"/>
          <w:sz w:val="35"/>
        </w:rPr>
        <w:t>e</w:t>
      </w:r>
      <w:r>
        <w:rPr>
          <w:rFonts w:ascii="Arial"/>
          <w:b/>
          <w:spacing w:val="-4"/>
          <w:sz w:val="31"/>
        </w:rPr>
        <w:t>rn</w:t>
      </w:r>
      <w:r>
        <w:rPr>
          <w:rFonts w:ascii="Arial"/>
          <w:b/>
          <w:spacing w:val="-4"/>
          <w:sz w:val="35"/>
        </w:rPr>
        <w:t>a</w:t>
      </w:r>
      <w:r>
        <w:rPr>
          <w:rFonts w:ascii="Arial"/>
          <w:b/>
          <w:spacing w:val="-4"/>
          <w:sz w:val="31"/>
        </w:rPr>
        <w:t>n</w:t>
      </w:r>
      <w:r>
        <w:rPr>
          <w:rFonts w:ascii="Arial"/>
          <w:b/>
          <w:spacing w:val="-4"/>
          <w:sz w:val="35"/>
        </w:rPr>
        <w:t>ce</w:t>
      </w:r>
      <w:r>
        <w:rPr>
          <w:rFonts w:ascii="Arial"/>
          <w:b/>
          <w:spacing w:val="-12"/>
          <w:sz w:val="35"/>
        </w:rPr>
        <w:t xml:space="preserve"> </w:t>
      </w:r>
      <w:r>
        <w:rPr>
          <w:rFonts w:ascii="Arial"/>
          <w:b/>
          <w:spacing w:val="-2"/>
          <w:sz w:val="33"/>
        </w:rPr>
        <w:t>A</w:t>
      </w:r>
      <w:r>
        <w:rPr>
          <w:rFonts w:ascii="Arial"/>
          <w:b/>
          <w:spacing w:val="-2"/>
          <w:sz w:val="35"/>
        </w:rPr>
        <w:t>lig</w:t>
      </w:r>
      <w:r>
        <w:rPr>
          <w:rFonts w:ascii="Arial"/>
          <w:b/>
          <w:spacing w:val="-2"/>
          <w:sz w:val="31"/>
        </w:rPr>
        <w:t>nm</w:t>
      </w:r>
      <w:r>
        <w:rPr>
          <w:rFonts w:ascii="Arial"/>
          <w:b/>
          <w:spacing w:val="-2"/>
          <w:sz w:val="35"/>
        </w:rPr>
        <w:t>e</w:t>
      </w:r>
      <w:r>
        <w:rPr>
          <w:rFonts w:ascii="Arial"/>
          <w:b/>
          <w:spacing w:val="-2"/>
          <w:sz w:val="31"/>
        </w:rPr>
        <w:t>nt</w:t>
      </w:r>
    </w:p>
    <w:p w14:paraId="19D5D028">
      <w:pPr>
        <w:spacing w:before="233"/>
        <w:ind w:left="141" w:right="0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19"/>
          <w:sz w:val="23"/>
        </w:rPr>
        <w:t xml:space="preserve"> </w:t>
      </w:r>
      <w:r>
        <w:rPr>
          <w:sz w:val="21"/>
        </w:rPr>
        <w:t>pro</w:t>
      </w:r>
      <w:r>
        <w:rPr>
          <w:sz w:val="23"/>
        </w:rPr>
        <w:t>jec</w:t>
      </w:r>
      <w:r>
        <w:rPr>
          <w:sz w:val="21"/>
        </w:rPr>
        <w:t>t</w:t>
      </w:r>
      <w:r>
        <w:rPr>
          <w:spacing w:val="30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eflec</w:t>
      </w:r>
      <w:r>
        <w:rPr>
          <w:sz w:val="21"/>
        </w:rPr>
        <w:t>ts</w:t>
      </w:r>
      <w:r>
        <w:rPr>
          <w:spacing w:val="27"/>
          <w:sz w:val="21"/>
        </w:rPr>
        <w:t xml:space="preserve"> </w:t>
      </w:r>
      <w:r>
        <w:rPr>
          <w:rFonts w:ascii="Arial"/>
          <w:b/>
          <w:sz w:val="24"/>
        </w:rPr>
        <w:t>g</w:t>
      </w:r>
      <w:r>
        <w:rPr>
          <w:rFonts w:ascii="Arial"/>
          <w:b/>
          <w:sz w:val="21"/>
        </w:rPr>
        <w:t>oo</w:t>
      </w:r>
      <w:r>
        <w:rPr>
          <w:rFonts w:ascii="Arial"/>
          <w:b/>
          <w:sz w:val="24"/>
        </w:rPr>
        <w:t>d</w:t>
      </w:r>
      <w:r>
        <w:rPr>
          <w:rFonts w:ascii="Arial"/>
          <w:b/>
          <w:spacing w:val="15"/>
          <w:sz w:val="24"/>
        </w:rPr>
        <w:t xml:space="preserve"> </w:t>
      </w:r>
      <w:r>
        <w:rPr>
          <w:rFonts w:ascii="Arial"/>
          <w:b/>
          <w:sz w:val="24"/>
        </w:rPr>
        <w:t>g</w:t>
      </w:r>
      <w:r>
        <w:rPr>
          <w:rFonts w:ascii="Arial"/>
          <w:b/>
          <w:sz w:val="21"/>
        </w:rPr>
        <w:t>ov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rn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ce</w:t>
      </w:r>
      <w:r>
        <w:rPr>
          <w:rFonts w:ascii="Arial"/>
          <w:b/>
          <w:spacing w:val="7"/>
          <w:sz w:val="24"/>
        </w:rPr>
        <w:t xml:space="preserve"> </w:t>
      </w:r>
      <w:r>
        <w:rPr>
          <w:rFonts w:ascii="Arial"/>
          <w:b/>
          <w:sz w:val="21"/>
        </w:rPr>
        <w:t>pr</w:t>
      </w:r>
      <w:r>
        <w:rPr>
          <w:rFonts w:ascii="Arial"/>
          <w:b/>
          <w:sz w:val="24"/>
        </w:rPr>
        <w:t>ac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ice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pacing w:val="23"/>
          <w:sz w:val="21"/>
        </w:rPr>
        <w:t xml:space="preserve"> </w:t>
      </w:r>
      <w:r>
        <w:rPr>
          <w:sz w:val="23"/>
        </w:rPr>
        <w:t>b</w:t>
      </w:r>
      <w:r>
        <w:rPr>
          <w:sz w:val="21"/>
        </w:rPr>
        <w:t>y</w:t>
      </w:r>
      <w:r>
        <w:rPr>
          <w:spacing w:val="19"/>
          <w:sz w:val="21"/>
        </w:rPr>
        <w:t xml:space="preserve"> 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nsur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g</w:t>
      </w:r>
      <w:r>
        <w:rPr>
          <w:spacing w:val="-2"/>
          <w:sz w:val="22"/>
        </w:rPr>
        <w:t>:</w:t>
      </w:r>
    </w:p>
    <w:p w14:paraId="3DD72686">
      <w:pPr>
        <w:pStyle w:val="5"/>
        <w:spacing w:before="44"/>
        <w:rPr>
          <w:sz w:val="22"/>
        </w:rPr>
      </w:pPr>
    </w:p>
    <w:p w14:paraId="7CACF2D8">
      <w:pPr>
        <w:pStyle w:val="7"/>
        <w:numPr>
          <w:ilvl w:val="0"/>
          <w:numId w:val="18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3"/>
        </w:rPr>
      </w:pPr>
      <w:r>
        <w:rPr>
          <w:sz w:val="22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27"/>
          <w:sz w:val="21"/>
        </w:rPr>
        <w:t xml:space="preserve"> </w:t>
      </w:r>
      <w:r>
        <w:rPr>
          <w:sz w:val="21"/>
        </w:rPr>
        <w:t>po</w:t>
      </w:r>
      <w:r>
        <w:rPr>
          <w:sz w:val="23"/>
        </w:rPr>
        <w:t>licie</w:t>
      </w:r>
      <w:r>
        <w:rPr>
          <w:sz w:val="21"/>
        </w:rPr>
        <w:t>s</w:t>
      </w:r>
      <w:r>
        <w:rPr>
          <w:spacing w:val="36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29"/>
          <w:sz w:val="23"/>
        </w:rPr>
        <w:t xml:space="preserve"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z w:val="21"/>
        </w:rPr>
        <w:t>ons</w:t>
      </w:r>
      <w:r>
        <w:rPr>
          <w:rFonts w:ascii="Arial" w:hAnsi="Arial"/>
          <w:b/>
          <w:sz w:val="24"/>
        </w:rPr>
        <w:t>i</w:t>
      </w:r>
      <w:r>
        <w:rPr>
          <w:rFonts w:ascii="Arial" w:hAnsi="Arial"/>
          <w:b/>
          <w:sz w:val="21"/>
        </w:rPr>
        <w:t>st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z w:val="21"/>
        </w:rPr>
        <w:t>nt</w:t>
      </w:r>
      <w:r>
        <w:rPr>
          <w:rFonts w:ascii="Arial" w:hAnsi="Arial"/>
          <w:b/>
          <w:sz w:val="24"/>
        </w:rPr>
        <w:t>l</w:t>
      </w:r>
      <w:r>
        <w:rPr>
          <w:rFonts w:ascii="Arial" w:hAnsi="Arial"/>
          <w:b/>
          <w:sz w:val="21"/>
        </w:rPr>
        <w:t>y</w:t>
      </w:r>
      <w:r>
        <w:rPr>
          <w:rFonts w:ascii="Arial" w:hAnsi="Arial"/>
          <w:b/>
          <w:spacing w:val="16"/>
          <w:sz w:val="21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z w:val="21"/>
        </w:rPr>
        <w:t>n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z w:val="21"/>
        </w:rPr>
        <w:t>or</w:t>
      </w:r>
      <w:r>
        <w:rPr>
          <w:rFonts w:ascii="Arial" w:hAnsi="Arial"/>
          <w:b/>
          <w:sz w:val="24"/>
        </w:rPr>
        <w:t>ced</w:t>
      </w:r>
      <w:r>
        <w:rPr>
          <w:rFonts w:ascii="Arial" w:hAnsi="Arial"/>
          <w:b/>
          <w:spacing w:val="32"/>
          <w:sz w:val="24"/>
        </w:rPr>
        <w:t xml:space="preserve"> </w:t>
      </w:r>
      <w:r>
        <w:rPr>
          <w:sz w:val="23"/>
        </w:rPr>
        <w:t>ac</w:t>
      </w:r>
      <w:r>
        <w:rPr>
          <w:sz w:val="21"/>
        </w:rPr>
        <w:t>ross</w:t>
      </w:r>
      <w:r>
        <w:rPr>
          <w:spacing w:val="36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29"/>
          <w:sz w:val="23"/>
        </w:rPr>
        <w:t xml:space="preserve"> </w:t>
      </w:r>
      <w:r>
        <w:rPr>
          <w:spacing w:val="-2"/>
          <w:sz w:val="21"/>
        </w:rPr>
        <w:t>n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twor</w:t>
      </w:r>
      <w:r>
        <w:rPr>
          <w:spacing w:val="-2"/>
          <w:sz w:val="23"/>
        </w:rPr>
        <w:t>k</w:t>
      </w:r>
    </w:p>
    <w:p w14:paraId="7BDCBB6A">
      <w:pPr>
        <w:pStyle w:val="7"/>
        <w:numPr>
          <w:ilvl w:val="0"/>
          <w:numId w:val="18"/>
        </w:numPr>
        <w:tabs>
          <w:tab w:val="left" w:pos="554"/>
        </w:tabs>
        <w:spacing w:before="79" w:after="0" w:line="240" w:lineRule="auto"/>
        <w:ind w:left="554" w:right="0" w:hanging="235"/>
        <w:jc w:val="left"/>
        <w:rPr>
          <w:rFonts w:ascii="Arial" w:hAnsi="Arial"/>
          <w:b/>
          <w:sz w:val="24"/>
        </w:rPr>
      </w:pPr>
      <w:r>
        <w:rPr>
          <w:sz w:val="22"/>
        </w:rPr>
        <w:t>A</w:t>
      </w:r>
      <w:r>
        <w:rPr>
          <w:sz w:val="23"/>
        </w:rPr>
        <w:t>d</w:t>
      </w:r>
      <w:r>
        <w:rPr>
          <w:sz w:val="21"/>
        </w:rPr>
        <w:t>m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i</w:t>
      </w:r>
      <w:r>
        <w:rPr>
          <w:sz w:val="21"/>
        </w:rPr>
        <w:t>str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e</w:t>
      </w:r>
      <w:r>
        <w:rPr>
          <w:spacing w:val="19"/>
          <w:sz w:val="23"/>
        </w:rPr>
        <w:t xml:space="preserve"> </w:t>
      </w:r>
      <w:r>
        <w:rPr>
          <w:sz w:val="23"/>
        </w:rPr>
        <w:t>acce</w:t>
      </w:r>
      <w:r>
        <w:rPr>
          <w:sz w:val="21"/>
        </w:rPr>
        <w:t>ss</w:t>
      </w:r>
      <w:r>
        <w:rPr>
          <w:spacing w:val="27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s</w:t>
      </w:r>
      <w:r>
        <w:rPr>
          <w:spacing w:val="26"/>
          <w:sz w:val="21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z w:val="21"/>
        </w:rPr>
        <w:t>ut</w:t>
      </w:r>
      <w:r>
        <w:rPr>
          <w:rFonts w:ascii="Arial" w:hAnsi="Arial"/>
          <w:b/>
          <w:sz w:val="24"/>
        </w:rPr>
        <w:t>he</w:t>
      </w:r>
      <w:r>
        <w:rPr>
          <w:rFonts w:ascii="Arial" w:hAnsi="Arial"/>
          <w:b/>
          <w:sz w:val="21"/>
        </w:rPr>
        <w:t>nt</w:t>
      </w:r>
      <w:r>
        <w:rPr>
          <w:rFonts w:ascii="Arial" w:hAnsi="Arial"/>
          <w:b/>
          <w:sz w:val="24"/>
        </w:rPr>
        <w:t>ica</w:t>
      </w:r>
      <w:r>
        <w:rPr>
          <w:rFonts w:ascii="Arial" w:hAnsi="Arial"/>
          <w:b/>
          <w:sz w:val="21"/>
        </w:rPr>
        <w:t>t</w:t>
      </w:r>
      <w:r>
        <w:rPr>
          <w:rFonts w:ascii="Arial" w:hAnsi="Arial"/>
          <w:b/>
          <w:sz w:val="24"/>
        </w:rPr>
        <w:t>ed</w:t>
      </w:r>
      <w:r>
        <w:rPr>
          <w:rFonts w:ascii="Arial" w:hAnsi="Arial"/>
          <w:b/>
          <w:sz w:val="23"/>
        </w:rPr>
        <w:t>,</w:t>
      </w:r>
      <w:r>
        <w:rPr>
          <w:rFonts w:ascii="Arial" w:hAnsi="Arial"/>
          <w:b/>
          <w:spacing w:val="37"/>
          <w:sz w:val="23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z w:val="21"/>
        </w:rPr>
        <w:t>ut</w:t>
      </w:r>
      <w:r>
        <w:rPr>
          <w:rFonts w:ascii="Arial" w:hAnsi="Arial"/>
          <w:b/>
          <w:sz w:val="24"/>
        </w:rPr>
        <w:t>h</w:t>
      </w:r>
      <w:r>
        <w:rPr>
          <w:rFonts w:ascii="Arial" w:hAnsi="Arial"/>
          <w:b/>
          <w:sz w:val="21"/>
        </w:rPr>
        <w:t>or</w:t>
      </w:r>
      <w:r>
        <w:rPr>
          <w:rFonts w:ascii="Arial" w:hAnsi="Arial"/>
          <w:b/>
          <w:sz w:val="24"/>
        </w:rPr>
        <w:t>i</w:t>
      </w:r>
      <w:r>
        <w:rPr>
          <w:rFonts w:ascii="Arial" w:hAnsi="Arial"/>
          <w:b/>
          <w:sz w:val="21"/>
        </w:rPr>
        <w:t>z</w:t>
      </w:r>
      <w:r>
        <w:rPr>
          <w:rFonts w:ascii="Arial" w:hAnsi="Arial"/>
          <w:b/>
          <w:sz w:val="24"/>
        </w:rPr>
        <w:t>ed</w:t>
      </w:r>
      <w:r>
        <w:rPr>
          <w:rFonts w:ascii="Arial" w:hAnsi="Arial"/>
          <w:b/>
          <w:sz w:val="23"/>
        </w:rPr>
        <w:t>,</w:t>
      </w:r>
      <w:r>
        <w:rPr>
          <w:rFonts w:ascii="Arial" w:hAnsi="Arial"/>
          <w:b/>
          <w:spacing w:val="37"/>
          <w:sz w:val="23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z w:val="21"/>
        </w:rPr>
        <w:t>n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1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</w:t>
      </w:r>
      <w:r>
        <w:rPr>
          <w:rFonts w:ascii="Arial" w:hAnsi="Arial"/>
          <w:b/>
          <w:spacing w:val="-2"/>
          <w:sz w:val="21"/>
        </w:rPr>
        <w:t>u</w:t>
      </w:r>
      <w:r>
        <w:rPr>
          <w:rFonts w:ascii="Arial" w:hAnsi="Arial"/>
          <w:b/>
          <w:spacing w:val="-2"/>
          <w:sz w:val="24"/>
        </w:rPr>
        <w:t>di</w:t>
      </w:r>
      <w:r>
        <w:rPr>
          <w:rFonts w:ascii="Arial" w:hAnsi="Arial"/>
          <w:b/>
          <w:spacing w:val="-2"/>
          <w:sz w:val="21"/>
        </w:rPr>
        <w:t>t</w:t>
      </w:r>
      <w:r>
        <w:rPr>
          <w:rFonts w:ascii="Arial" w:hAnsi="Arial"/>
          <w:b/>
          <w:spacing w:val="-2"/>
          <w:sz w:val="24"/>
        </w:rPr>
        <w:t>able</w:t>
      </w:r>
    </w:p>
    <w:p w14:paraId="763F9425">
      <w:pPr>
        <w:pStyle w:val="7"/>
        <w:numPr>
          <w:ilvl w:val="0"/>
          <w:numId w:val="18"/>
        </w:numPr>
        <w:tabs>
          <w:tab w:val="left" w:pos="554"/>
        </w:tabs>
        <w:spacing w:before="79" w:after="0" w:line="240" w:lineRule="auto"/>
        <w:ind w:left="554" w:right="0" w:hanging="235"/>
        <w:jc w:val="left"/>
        <w:rPr>
          <w:rFonts w:ascii="Arial" w:hAnsi="Arial"/>
          <w:b/>
          <w:sz w:val="24"/>
        </w:rPr>
      </w:pPr>
      <w:r>
        <w:rPr>
          <w:sz w:val="22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12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34"/>
          <w:sz w:val="21"/>
        </w:rPr>
        <w:t xml:space="preserve"> </w:t>
      </w:r>
      <w:r>
        <w:rPr>
          <w:sz w:val="23"/>
        </w:rPr>
        <w:t>deci</w:t>
      </w:r>
      <w:r>
        <w:rPr>
          <w:sz w:val="21"/>
        </w:rPr>
        <w:t>s</w:t>
      </w:r>
      <w:r>
        <w:rPr>
          <w:sz w:val="23"/>
        </w:rPr>
        <w:t>i</w:t>
      </w:r>
      <w:r>
        <w:rPr>
          <w:sz w:val="21"/>
        </w:rPr>
        <w:t>ons</w:t>
      </w:r>
      <w:r>
        <w:rPr>
          <w:spacing w:val="28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e</w:t>
      </w:r>
      <w:r>
        <w:rPr>
          <w:spacing w:val="21"/>
          <w:sz w:val="23"/>
        </w:rPr>
        <w:t xml:space="preserve"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z w:val="21"/>
        </w:rPr>
        <w:t>o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z w:val="21"/>
        </w:rPr>
        <w:t>um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z w:val="21"/>
        </w:rPr>
        <w:t>nt</w:t>
      </w:r>
      <w:r>
        <w:rPr>
          <w:rFonts w:ascii="Arial" w:hAnsi="Arial"/>
          <w:b/>
          <w:sz w:val="24"/>
        </w:rPr>
        <w:t>ed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z w:val="21"/>
        </w:rPr>
        <w:t>n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j</w:t>
      </w:r>
      <w:r>
        <w:rPr>
          <w:rFonts w:ascii="Arial" w:hAnsi="Arial"/>
          <w:b/>
          <w:spacing w:val="-2"/>
          <w:sz w:val="21"/>
        </w:rPr>
        <w:t>ust</w:t>
      </w:r>
      <w:r>
        <w:rPr>
          <w:rFonts w:ascii="Arial" w:hAnsi="Arial"/>
          <w:b/>
          <w:spacing w:val="-2"/>
          <w:sz w:val="24"/>
        </w:rPr>
        <w:t>ified</w:t>
      </w:r>
    </w:p>
    <w:p w14:paraId="4A779FF5">
      <w:pPr>
        <w:pStyle w:val="7"/>
        <w:numPr>
          <w:ilvl w:val="0"/>
          <w:numId w:val="18"/>
        </w:numPr>
        <w:tabs>
          <w:tab w:val="left" w:pos="554"/>
        </w:tabs>
        <w:spacing w:before="92" w:after="0" w:line="240" w:lineRule="auto"/>
        <w:ind w:left="554" w:right="0" w:hanging="235"/>
        <w:jc w:val="left"/>
        <w:rPr>
          <w:rFonts w:ascii="Arial" w:hAnsi="Arial"/>
          <w:b/>
          <w:sz w:val="21"/>
        </w:rPr>
      </w:pPr>
      <w:r>
        <w:rPr>
          <w:sz w:val="22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27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pacing w:val="37"/>
          <w:sz w:val="21"/>
        </w:rPr>
        <w:t xml:space="preserve"> </w:t>
      </w:r>
      <w:r>
        <w:rPr>
          <w:sz w:val="23"/>
        </w:rPr>
        <w:t>alig</w:t>
      </w:r>
      <w:r>
        <w:rPr>
          <w:sz w:val="21"/>
        </w:rPr>
        <w:t>n</w:t>
      </w:r>
      <w:r>
        <w:rPr>
          <w:spacing w:val="43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38"/>
          <w:sz w:val="23"/>
        </w:rPr>
        <w:t xml:space="preserve"> </w:t>
      </w:r>
      <w:r>
        <w:rPr>
          <w:rFonts w:ascii="Arial" w:hAnsi="Arial"/>
          <w:b/>
          <w:sz w:val="24"/>
        </w:rPr>
        <w:t>lea</w:t>
      </w:r>
      <w:r>
        <w:rPr>
          <w:rFonts w:ascii="Arial" w:hAnsi="Arial"/>
          <w:b/>
          <w:sz w:val="21"/>
        </w:rPr>
        <w:t>st</w:t>
      </w:r>
      <w:r>
        <w:rPr>
          <w:rFonts w:ascii="Arial" w:hAnsi="Arial"/>
          <w:b/>
          <w:spacing w:val="29"/>
          <w:sz w:val="21"/>
        </w:rPr>
        <w:t xml:space="preserve"> </w:t>
      </w:r>
      <w:r>
        <w:rPr>
          <w:rFonts w:ascii="Arial" w:hAnsi="Arial"/>
          <w:b/>
          <w:sz w:val="21"/>
        </w:rPr>
        <w:t>pr</w:t>
      </w:r>
      <w:r>
        <w:rPr>
          <w:rFonts w:ascii="Arial" w:hAnsi="Arial"/>
          <w:b/>
          <w:sz w:val="24"/>
        </w:rPr>
        <w:t>i</w:t>
      </w:r>
      <w:r>
        <w:rPr>
          <w:rFonts w:ascii="Arial" w:hAnsi="Arial"/>
          <w:b/>
          <w:sz w:val="21"/>
        </w:rPr>
        <w:t>v</w:t>
      </w:r>
      <w:r>
        <w:rPr>
          <w:rFonts w:ascii="Arial" w:hAnsi="Arial"/>
          <w:b/>
          <w:sz w:val="24"/>
        </w:rPr>
        <w:t>ilege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rFonts w:ascii="Arial" w:hAnsi="Arial"/>
          <w:b/>
          <w:spacing w:val="-2"/>
          <w:sz w:val="21"/>
        </w:rPr>
        <w:t>pr</w:t>
      </w:r>
      <w:r>
        <w:rPr>
          <w:rFonts w:ascii="Arial" w:hAnsi="Arial"/>
          <w:b/>
          <w:spacing w:val="-2"/>
          <w:sz w:val="24"/>
        </w:rPr>
        <w:t>i</w:t>
      </w:r>
      <w:r>
        <w:rPr>
          <w:rFonts w:ascii="Arial" w:hAnsi="Arial"/>
          <w:b/>
          <w:spacing w:val="-2"/>
          <w:sz w:val="21"/>
        </w:rPr>
        <w:t>n</w:t>
      </w:r>
      <w:r>
        <w:rPr>
          <w:rFonts w:ascii="Arial" w:hAnsi="Arial"/>
          <w:b/>
          <w:spacing w:val="-2"/>
          <w:sz w:val="24"/>
        </w:rPr>
        <w:t>ci</w:t>
      </w:r>
      <w:r>
        <w:rPr>
          <w:rFonts w:ascii="Arial" w:hAnsi="Arial"/>
          <w:b/>
          <w:spacing w:val="-2"/>
          <w:sz w:val="21"/>
        </w:rPr>
        <w:t>p</w:t>
      </w:r>
      <w:r>
        <w:rPr>
          <w:rFonts w:ascii="Arial" w:hAnsi="Arial"/>
          <w:b/>
          <w:spacing w:val="-2"/>
          <w:sz w:val="24"/>
        </w:rPr>
        <w:t>le</w:t>
      </w:r>
      <w:r>
        <w:rPr>
          <w:rFonts w:ascii="Arial" w:hAnsi="Arial"/>
          <w:b/>
          <w:spacing w:val="-2"/>
          <w:sz w:val="21"/>
        </w:rPr>
        <w:t>s</w:t>
      </w:r>
    </w:p>
    <w:p w14:paraId="18F7B6C9">
      <w:pPr>
        <w:pStyle w:val="5"/>
        <w:rPr>
          <w:rFonts w:ascii="Arial"/>
          <w:b/>
          <w:sz w:val="20"/>
        </w:rPr>
      </w:pPr>
    </w:p>
    <w:p w14:paraId="60DF36B2">
      <w:pPr>
        <w:pStyle w:val="5"/>
        <w:spacing w:before="1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168275</wp:posOffset>
                </wp:positionV>
                <wp:extent cx="6310630" cy="17780"/>
                <wp:effectExtent l="0" t="0" r="0" b="0"/>
                <wp:wrapTopAndBottom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49.55pt;margin-top:13.25pt;height:1.4pt;width:496.9pt;mso-position-horizontal-relative:page;mso-wrap-distance-bottom:0pt;mso-wrap-distance-top:0pt;z-index:-251629568;mso-width-relative:page;mso-height-relative:page;" fillcolor="#DFDFDF" filled="t" stroked="f" coordsize="6310630,17780" o:gfxdata="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HZ&#10;i8vYAAAACQEAAA8AAAAAAAAAAQAgAAAAIgAAAGRycy9kb3ducmV2LnhtbFBLAQIUABQAAAAIAIdO&#10;4kDUR3RSIwIAAOYEAAAOAAAAAAAAAAEAIAAAACc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017A2F">
      <w:pPr>
        <w:pStyle w:val="5"/>
        <w:spacing w:before="40"/>
        <w:rPr>
          <w:rFonts w:ascii="Arial"/>
          <w:b/>
          <w:sz w:val="32"/>
        </w:rPr>
      </w:pPr>
    </w:p>
    <w:p w14:paraId="6C60F1DA">
      <w:pPr>
        <w:spacing w:before="1"/>
        <w:ind w:left="141" w:right="0" w:firstLine="0"/>
        <w:jc w:val="left"/>
        <w:rPr>
          <w:rFonts w:ascii="Arial"/>
          <w:b/>
          <w:sz w:val="31"/>
        </w:rPr>
      </w:pPr>
      <w:bookmarkStart w:id="83" w:name="Compliance-Oriented Considerations"/>
      <w:bookmarkEnd w:id="83"/>
      <w:r>
        <w:rPr>
          <w:rFonts w:ascii="Arial"/>
          <w:b/>
          <w:sz w:val="33"/>
        </w:rPr>
        <w:t>C</w:t>
      </w:r>
      <w:r>
        <w:rPr>
          <w:rFonts w:ascii="Arial"/>
          <w:b/>
          <w:sz w:val="31"/>
        </w:rPr>
        <w:t>omp</w:t>
      </w:r>
      <w:r>
        <w:rPr>
          <w:rFonts w:ascii="Arial"/>
          <w:b/>
          <w:sz w:val="35"/>
        </w:rPr>
        <w:t>lia</w:t>
      </w:r>
      <w:r>
        <w:rPr>
          <w:rFonts w:ascii="Arial"/>
          <w:b/>
          <w:sz w:val="31"/>
        </w:rPr>
        <w:t>n</w:t>
      </w:r>
      <w:r>
        <w:rPr>
          <w:rFonts w:ascii="Arial"/>
          <w:b/>
          <w:sz w:val="35"/>
        </w:rPr>
        <w:t>ce</w:t>
      </w:r>
      <w:r>
        <w:rPr>
          <w:rFonts w:ascii="Arial"/>
          <w:b/>
          <w:sz w:val="33"/>
        </w:rPr>
        <w:t>-O</w:t>
      </w:r>
      <w:r>
        <w:rPr>
          <w:rFonts w:ascii="Arial"/>
          <w:b/>
          <w:sz w:val="31"/>
        </w:rPr>
        <w:t>r</w:t>
      </w:r>
      <w:r>
        <w:rPr>
          <w:rFonts w:ascii="Arial"/>
          <w:b/>
          <w:sz w:val="35"/>
        </w:rPr>
        <w:t>ie</w:t>
      </w:r>
      <w:r>
        <w:rPr>
          <w:rFonts w:ascii="Arial"/>
          <w:b/>
          <w:sz w:val="31"/>
        </w:rPr>
        <w:t>nt</w:t>
      </w:r>
      <w:r>
        <w:rPr>
          <w:rFonts w:ascii="Arial"/>
          <w:b/>
          <w:sz w:val="35"/>
        </w:rPr>
        <w:t xml:space="preserve">ed </w:t>
      </w:r>
      <w:r>
        <w:rPr>
          <w:rFonts w:ascii="Arial"/>
          <w:b/>
          <w:spacing w:val="-2"/>
          <w:sz w:val="33"/>
        </w:rPr>
        <w:t>C</w:t>
      </w:r>
      <w:r>
        <w:rPr>
          <w:rFonts w:ascii="Arial"/>
          <w:b/>
          <w:spacing w:val="-2"/>
          <w:sz w:val="31"/>
        </w:rPr>
        <w:t>ons</w:t>
      </w:r>
      <w:r>
        <w:rPr>
          <w:rFonts w:ascii="Arial"/>
          <w:b/>
          <w:spacing w:val="-2"/>
          <w:sz w:val="35"/>
        </w:rPr>
        <w:t>ide</w:t>
      </w:r>
      <w:r>
        <w:rPr>
          <w:rFonts w:ascii="Arial"/>
          <w:b/>
          <w:spacing w:val="-2"/>
          <w:sz w:val="31"/>
        </w:rPr>
        <w:t>r</w:t>
      </w:r>
      <w:r>
        <w:rPr>
          <w:rFonts w:ascii="Arial"/>
          <w:b/>
          <w:spacing w:val="-2"/>
          <w:sz w:val="35"/>
        </w:rPr>
        <w:t>a</w:t>
      </w:r>
      <w:r>
        <w:rPr>
          <w:rFonts w:ascii="Arial"/>
          <w:b/>
          <w:spacing w:val="-2"/>
          <w:sz w:val="31"/>
        </w:rPr>
        <w:t>t</w:t>
      </w:r>
      <w:r>
        <w:rPr>
          <w:rFonts w:ascii="Arial"/>
          <w:b/>
          <w:spacing w:val="-2"/>
          <w:sz w:val="35"/>
        </w:rPr>
        <w:t>i</w:t>
      </w:r>
      <w:r>
        <w:rPr>
          <w:rFonts w:ascii="Arial"/>
          <w:b/>
          <w:spacing w:val="-2"/>
          <w:sz w:val="31"/>
        </w:rPr>
        <w:t>ons</w:t>
      </w:r>
    </w:p>
    <w:p w14:paraId="7A98CC4D">
      <w:pPr>
        <w:spacing w:before="242" w:line="297" w:lineRule="auto"/>
        <w:ind w:left="141" w:right="289" w:firstLine="0"/>
        <w:jc w:val="left"/>
        <w:rPr>
          <w:sz w:val="22"/>
        </w:rPr>
      </w:pPr>
      <w:r>
        <w:rPr>
          <w:w w:val="105"/>
          <w:sz w:val="22"/>
        </w:rPr>
        <w:t>W</w:t>
      </w:r>
      <w:r>
        <w:rPr>
          <w:w w:val="105"/>
          <w:sz w:val="23"/>
        </w:rPr>
        <w:t xml:space="preserve">hile </w:t>
      </w:r>
      <w:r>
        <w:rPr>
          <w:w w:val="105"/>
          <w:sz w:val="21"/>
        </w:rPr>
        <w:t>not m</w:t>
      </w:r>
      <w:r>
        <w:rPr>
          <w:w w:val="105"/>
          <w:sz w:val="23"/>
        </w:rPr>
        <w:t>a</w:t>
      </w:r>
      <w:r>
        <w:rPr>
          <w:w w:val="105"/>
          <w:sz w:val="21"/>
        </w:rPr>
        <w:t>pp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 xml:space="preserve">to </w:t>
      </w:r>
      <w:r>
        <w:rPr>
          <w:w w:val="105"/>
          <w:sz w:val="23"/>
        </w:rPr>
        <w:t xml:space="preserve">a </w:t>
      </w:r>
      <w:r>
        <w:rPr>
          <w:w w:val="105"/>
          <w:sz w:val="21"/>
        </w:rPr>
        <w:t>sp</w:t>
      </w:r>
      <w:r>
        <w:rPr>
          <w:w w:val="105"/>
          <w:sz w:val="23"/>
        </w:rPr>
        <w:t xml:space="preserve">ecific </w:t>
      </w:r>
      <w:r>
        <w:rPr>
          <w:w w:val="105"/>
          <w:sz w:val="21"/>
        </w:rPr>
        <w:t>r</w:t>
      </w:r>
      <w:r>
        <w:rPr>
          <w:w w:val="105"/>
          <w:sz w:val="23"/>
        </w:rPr>
        <w:t>eg</w:t>
      </w:r>
      <w:r>
        <w:rPr>
          <w:w w:val="105"/>
          <w:sz w:val="21"/>
        </w:rPr>
        <w:t>u</w:t>
      </w:r>
      <w:r>
        <w:rPr>
          <w:w w:val="105"/>
          <w:sz w:val="23"/>
        </w:rPr>
        <w:t>la</w:t>
      </w:r>
      <w:r>
        <w:rPr>
          <w:w w:val="105"/>
          <w:sz w:val="21"/>
        </w:rPr>
        <w:t xml:space="preserve">tory </w:t>
      </w:r>
      <w:r>
        <w:rPr>
          <w:w w:val="105"/>
          <w:sz w:val="23"/>
        </w:rPr>
        <w:t>f</w:t>
      </w:r>
      <w:r>
        <w:rPr>
          <w:w w:val="105"/>
          <w:sz w:val="21"/>
        </w:rPr>
        <w:t>r</w:t>
      </w:r>
      <w:r>
        <w:rPr>
          <w:w w:val="105"/>
          <w:sz w:val="23"/>
        </w:rPr>
        <w:t>a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wor</w:t>
      </w:r>
      <w:r>
        <w:rPr>
          <w:w w:val="105"/>
          <w:sz w:val="23"/>
        </w:rPr>
        <w:t>k</w:t>
      </w:r>
      <w:r>
        <w:rPr>
          <w:w w:val="105"/>
          <w:sz w:val="22"/>
        </w:rPr>
        <w:t xml:space="preserve">, </w:t>
      </w:r>
      <w:r>
        <w:rPr>
          <w:w w:val="105"/>
          <w:sz w:val="21"/>
        </w:rPr>
        <w:t>t</w:t>
      </w:r>
      <w:r>
        <w:rPr>
          <w:w w:val="105"/>
          <w:sz w:val="23"/>
        </w:rPr>
        <w:t>he i</w:t>
      </w:r>
      <w:r>
        <w:rPr>
          <w:w w:val="105"/>
          <w:sz w:val="21"/>
        </w:rPr>
        <w:t>mp</w:t>
      </w:r>
      <w:r>
        <w:rPr>
          <w:w w:val="105"/>
          <w:sz w:val="23"/>
        </w:rPr>
        <w:t>le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nt</w:t>
      </w:r>
      <w:r>
        <w:rPr>
          <w:w w:val="105"/>
          <w:sz w:val="23"/>
        </w:rPr>
        <w:t>ed 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w w:val="105"/>
          <w:sz w:val="21"/>
        </w:rPr>
        <w:t xml:space="preserve">s </w:t>
      </w:r>
      <w:r>
        <w:rPr>
          <w:w w:val="105"/>
          <w:sz w:val="23"/>
        </w:rPr>
        <w:t>alig</w:t>
      </w:r>
      <w:r>
        <w:rPr>
          <w:w w:val="105"/>
          <w:sz w:val="21"/>
        </w:rPr>
        <w:t>n w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h c</w:t>
      </w:r>
      <w:r>
        <w:rPr>
          <w:w w:val="105"/>
          <w:sz w:val="21"/>
        </w:rPr>
        <w:t>ommon r</w:t>
      </w:r>
      <w:r>
        <w:rPr>
          <w:w w:val="105"/>
          <w:sz w:val="23"/>
        </w:rPr>
        <w:t>e</w:t>
      </w:r>
      <w:r>
        <w:rPr>
          <w:w w:val="105"/>
          <w:sz w:val="21"/>
        </w:rPr>
        <w:t>qu</w:t>
      </w:r>
      <w:r>
        <w:rPr>
          <w:w w:val="105"/>
          <w:sz w:val="23"/>
        </w:rPr>
        <w:t>i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nts </w:t>
      </w:r>
      <w:r>
        <w:rPr>
          <w:w w:val="105"/>
          <w:sz w:val="23"/>
        </w:rPr>
        <w:t>f</w:t>
      </w:r>
      <w:r>
        <w:rPr>
          <w:w w:val="105"/>
          <w:sz w:val="21"/>
        </w:rPr>
        <w:t>oun</w:t>
      </w:r>
      <w:r>
        <w:rPr>
          <w:w w:val="105"/>
          <w:sz w:val="23"/>
        </w:rPr>
        <w:t>d i</w:t>
      </w:r>
      <w:r>
        <w:rPr>
          <w:w w:val="105"/>
          <w:sz w:val="21"/>
        </w:rPr>
        <w:t>n</w:t>
      </w:r>
      <w:r>
        <w:rPr>
          <w:w w:val="105"/>
          <w:sz w:val="22"/>
        </w:rPr>
        <w:t>:</w:t>
      </w:r>
    </w:p>
    <w:p w14:paraId="091AB9DE">
      <w:pPr>
        <w:pStyle w:val="7"/>
        <w:numPr>
          <w:ilvl w:val="0"/>
          <w:numId w:val="18"/>
        </w:numPr>
        <w:tabs>
          <w:tab w:val="left" w:pos="554"/>
        </w:tabs>
        <w:spacing w:before="231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ISO/IEC</w:t>
      </w:r>
      <w:r>
        <w:rPr>
          <w:spacing w:val="14"/>
          <w:sz w:val="22"/>
        </w:rPr>
        <w:t xml:space="preserve"> </w:t>
      </w:r>
      <w:r>
        <w:rPr>
          <w:sz w:val="22"/>
        </w:rPr>
        <w:t>27001</w:t>
      </w:r>
      <w:r>
        <w:rPr>
          <w:spacing w:val="43"/>
          <w:sz w:val="22"/>
        </w:rPr>
        <w:t xml:space="preserve"> </w:t>
      </w:r>
      <w:r>
        <w:rPr>
          <w:sz w:val="22"/>
        </w:rPr>
        <w:t>(A</w:t>
      </w:r>
      <w:r>
        <w:rPr>
          <w:sz w:val="23"/>
        </w:rPr>
        <w:t>cce</w:t>
      </w:r>
      <w:r>
        <w:rPr>
          <w:sz w:val="21"/>
        </w:rPr>
        <w:t>ss</w:t>
      </w:r>
      <w:r>
        <w:rPr>
          <w:spacing w:val="21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ggi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7"/>
          <w:sz w:val="23"/>
        </w:rPr>
        <w:t xml:space="preserve"> </w:t>
      </w:r>
      <w:r>
        <w:rPr>
          <w:spacing w:val="-2"/>
          <w:sz w:val="21"/>
        </w:rPr>
        <w:t>s</w:t>
      </w:r>
      <w:r>
        <w:rPr>
          <w:spacing w:val="-2"/>
          <w:sz w:val="23"/>
        </w:rPr>
        <w:t>ec</w:t>
      </w:r>
      <w:r>
        <w:rPr>
          <w:spacing w:val="-2"/>
          <w:sz w:val="21"/>
        </w:rPr>
        <w:t>ur</w:t>
      </w:r>
      <w:r>
        <w:rPr>
          <w:spacing w:val="-2"/>
          <w:sz w:val="23"/>
        </w:rPr>
        <w:t>i</w:t>
      </w:r>
      <w:r>
        <w:rPr>
          <w:spacing w:val="-2"/>
          <w:sz w:val="21"/>
        </w:rPr>
        <w:t>ty</w:t>
      </w:r>
      <w:r>
        <w:rPr>
          <w:spacing w:val="-2"/>
          <w:sz w:val="22"/>
        </w:rPr>
        <w:t>)</w:t>
      </w:r>
    </w:p>
    <w:p w14:paraId="12286433">
      <w:pPr>
        <w:pStyle w:val="7"/>
        <w:numPr>
          <w:ilvl w:val="0"/>
          <w:numId w:val="18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NIST</w:t>
      </w:r>
      <w:r>
        <w:rPr>
          <w:spacing w:val="39"/>
          <w:sz w:val="22"/>
        </w:rPr>
        <w:t xml:space="preserve"> </w:t>
      </w:r>
      <w:r>
        <w:rPr>
          <w:sz w:val="22"/>
        </w:rPr>
        <w:t>C</w:t>
      </w:r>
      <w:r>
        <w:rPr>
          <w:sz w:val="21"/>
        </w:rPr>
        <w:t>y</w:t>
      </w:r>
      <w:r>
        <w:rPr>
          <w:sz w:val="23"/>
        </w:rPr>
        <w:t>be</w:t>
      </w:r>
      <w:r>
        <w:rPr>
          <w:sz w:val="21"/>
        </w:rPr>
        <w:t>rs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2"/>
        </w:rPr>
        <w:t>F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wor</w:t>
      </w:r>
      <w:r>
        <w:rPr>
          <w:sz w:val="23"/>
        </w:rPr>
        <w:t>k</w:t>
      </w:r>
      <w:r>
        <w:rPr>
          <w:spacing w:val="31"/>
          <w:sz w:val="23"/>
        </w:rPr>
        <w:t xml:space="preserve"> </w:t>
      </w:r>
      <w:r>
        <w:rPr>
          <w:sz w:val="22"/>
        </w:rPr>
        <w:t>(P</w:t>
      </w:r>
      <w:r>
        <w:rPr>
          <w:sz w:val="21"/>
        </w:rPr>
        <w:t>rot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2"/>
        </w:rPr>
        <w:t>,</w:t>
      </w:r>
      <w:r>
        <w:rPr>
          <w:spacing w:val="76"/>
          <w:sz w:val="22"/>
        </w:rPr>
        <w:t xml:space="preserve"> </w:t>
      </w:r>
      <w:r>
        <w:rPr>
          <w:spacing w:val="-2"/>
          <w:sz w:val="22"/>
        </w:rPr>
        <w:t>D</w:t>
      </w:r>
      <w:r>
        <w:rPr>
          <w:spacing w:val="-2"/>
          <w:sz w:val="23"/>
        </w:rPr>
        <w:t>e</w:t>
      </w:r>
      <w:r>
        <w:rPr>
          <w:spacing w:val="-2"/>
          <w:sz w:val="21"/>
        </w:rPr>
        <w:t>t</w:t>
      </w:r>
      <w:r>
        <w:rPr>
          <w:spacing w:val="-2"/>
          <w:sz w:val="23"/>
        </w:rPr>
        <w:t>ec</w:t>
      </w:r>
      <w:r>
        <w:rPr>
          <w:spacing w:val="-2"/>
          <w:sz w:val="21"/>
        </w:rPr>
        <w:t>t</w:t>
      </w:r>
      <w:r>
        <w:rPr>
          <w:spacing w:val="-2"/>
          <w:sz w:val="22"/>
        </w:rPr>
        <w:t>)</w:t>
      </w:r>
    </w:p>
    <w:p w14:paraId="406AA215">
      <w:pPr>
        <w:pStyle w:val="7"/>
        <w:numPr>
          <w:ilvl w:val="0"/>
          <w:numId w:val="18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2"/>
        </w:rPr>
      </w:pPr>
      <w:r>
        <w:rPr>
          <w:sz w:val="22"/>
        </w:rPr>
        <w:t>CIS</w:t>
      </w:r>
      <w:r>
        <w:rPr>
          <w:spacing w:val="44"/>
          <w:sz w:val="22"/>
        </w:rPr>
        <w:t xml:space="preserve"> </w:t>
      </w:r>
      <w:r>
        <w:rPr>
          <w:sz w:val="22"/>
        </w:rPr>
        <w:t>C</w:t>
      </w:r>
      <w:r>
        <w:rPr>
          <w:sz w:val="21"/>
        </w:rPr>
        <w:t>r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ical</w:t>
      </w:r>
      <w:r>
        <w:rPr>
          <w:spacing w:val="67"/>
          <w:sz w:val="23"/>
        </w:rPr>
        <w:t xml:space="preserve"> </w:t>
      </w:r>
      <w:r>
        <w:rPr>
          <w:sz w:val="22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39"/>
          <w:sz w:val="21"/>
        </w:rPr>
        <w:t xml:space="preserve"> </w:t>
      </w:r>
      <w:r>
        <w:rPr>
          <w:sz w:val="22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pacing w:val="49"/>
          <w:sz w:val="21"/>
        </w:rPr>
        <w:t xml:space="preserve"> </w:t>
      </w:r>
      <w:r>
        <w:rPr>
          <w:sz w:val="22"/>
        </w:rPr>
        <w:t>(N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31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eg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74"/>
          <w:sz w:val="22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lled</w:t>
      </w:r>
      <w:r>
        <w:rPr>
          <w:spacing w:val="53"/>
          <w:sz w:val="23"/>
        </w:rPr>
        <w:t xml:space="preserve"> </w:t>
      </w:r>
      <w:r>
        <w:rPr>
          <w:spacing w:val="-2"/>
          <w:sz w:val="23"/>
        </w:rPr>
        <w:t>acce</w:t>
      </w:r>
      <w:r>
        <w:rPr>
          <w:spacing w:val="-2"/>
          <w:sz w:val="21"/>
        </w:rPr>
        <w:t>ss</w:t>
      </w:r>
      <w:r>
        <w:rPr>
          <w:spacing w:val="-2"/>
          <w:sz w:val="22"/>
        </w:rPr>
        <w:t>)</w:t>
      </w:r>
    </w:p>
    <w:p w14:paraId="57E97480">
      <w:pPr>
        <w:pStyle w:val="5"/>
        <w:spacing w:before="32"/>
        <w:rPr>
          <w:sz w:val="22"/>
        </w:rPr>
      </w:pPr>
    </w:p>
    <w:p w14:paraId="780A3305">
      <w:pPr>
        <w:spacing w:before="1" w:line="285" w:lineRule="auto"/>
        <w:ind w:left="141" w:right="289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monstr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1"/>
        </w:rPr>
        <w:t>un</w:t>
      </w:r>
      <w:r>
        <w:rPr>
          <w:sz w:val="23"/>
        </w:rPr>
        <w:t>de</w:t>
      </w:r>
      <w:r>
        <w:rPr>
          <w:sz w:val="21"/>
        </w:rPr>
        <w:t>rst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40"/>
          <w:sz w:val="23"/>
        </w:rPr>
        <w:t xml:space="preserve"> </w:t>
      </w:r>
      <w:r>
        <w:rPr>
          <w:sz w:val="23"/>
        </w:rPr>
        <w:t>h</w:t>
      </w:r>
      <w:r>
        <w:rPr>
          <w:sz w:val="21"/>
        </w:rPr>
        <w:t>ow</w:t>
      </w:r>
      <w:r>
        <w:rPr>
          <w:spacing w:val="36"/>
          <w:sz w:val="21"/>
        </w:rPr>
        <w:t xml:space="preserve"> 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ech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>ical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1"/>
        </w:rPr>
        <w:t>s</w:t>
      </w:r>
      <w:r>
        <w:rPr>
          <w:rFonts w:ascii="Arial"/>
          <w:b/>
          <w:sz w:val="24"/>
        </w:rPr>
        <w:t>ec</w:t>
      </w:r>
      <w:r>
        <w:rPr>
          <w:rFonts w:ascii="Arial"/>
          <w:b/>
          <w:sz w:val="21"/>
        </w:rPr>
        <w:t>ur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ty</w:t>
      </w:r>
      <w:r>
        <w:rPr>
          <w:rFonts w:ascii="Arial"/>
          <w:b/>
          <w:spacing w:val="32"/>
          <w:sz w:val="21"/>
        </w:rPr>
        <w:t xml:space="preserve"> 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mp</w:t>
      </w:r>
      <w:r>
        <w:rPr>
          <w:rFonts w:ascii="Arial"/>
          <w:b/>
          <w:sz w:val="24"/>
        </w:rPr>
        <w:t>le</w:t>
      </w:r>
      <w:r>
        <w:rPr>
          <w:rFonts w:ascii="Arial"/>
          <w:b/>
          <w:sz w:val="21"/>
        </w:rPr>
        <w:t>m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nt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ons</w:t>
      </w:r>
      <w:r>
        <w:rPr>
          <w:rFonts w:ascii="Arial"/>
          <w:b/>
          <w:spacing w:val="40"/>
          <w:sz w:val="21"/>
        </w:rPr>
        <w:t xml:space="preserve"> </w:t>
      </w:r>
      <w:r>
        <w:rPr>
          <w:rFonts w:ascii="Arial"/>
          <w:b/>
          <w:sz w:val="21"/>
        </w:rPr>
        <w:t xml:space="preserve">support </w:t>
      </w:r>
      <w:r>
        <w:rPr>
          <w:rFonts w:ascii="Arial"/>
          <w:b/>
          <w:sz w:val="24"/>
        </w:rPr>
        <w:t>b</w:t>
      </w:r>
      <w:r>
        <w:rPr>
          <w:rFonts w:ascii="Arial"/>
          <w:b/>
          <w:sz w:val="21"/>
        </w:rPr>
        <w:t>ro</w:t>
      </w:r>
      <w:r>
        <w:rPr>
          <w:rFonts w:ascii="Arial"/>
          <w:b/>
          <w:sz w:val="24"/>
        </w:rPr>
        <w:t>ade</w:t>
      </w:r>
      <w:r>
        <w:rPr>
          <w:rFonts w:ascii="Arial"/>
          <w:b/>
          <w:sz w:val="21"/>
        </w:rPr>
        <w:t xml:space="preserve">r </w:t>
      </w:r>
      <w:r>
        <w:rPr>
          <w:rFonts w:ascii="Arial"/>
          <w:b/>
          <w:sz w:val="24"/>
        </w:rPr>
        <w:t>c</w:t>
      </w:r>
      <w:r>
        <w:rPr>
          <w:rFonts w:ascii="Arial"/>
          <w:b/>
          <w:sz w:val="21"/>
        </w:rPr>
        <w:t>omp</w:t>
      </w:r>
      <w:r>
        <w:rPr>
          <w:rFonts w:ascii="Arial"/>
          <w:b/>
          <w:sz w:val="24"/>
        </w:rPr>
        <w:t>lia</w:t>
      </w:r>
      <w:r>
        <w:rPr>
          <w:rFonts w:ascii="Arial"/>
          <w:b/>
          <w:sz w:val="21"/>
        </w:rPr>
        <w:t>n</w:t>
      </w:r>
      <w:r>
        <w:rPr>
          <w:rFonts w:ascii="Arial"/>
          <w:b/>
          <w:sz w:val="24"/>
        </w:rPr>
        <w:t xml:space="preserve">ce </w:t>
      </w:r>
      <w:r>
        <w:rPr>
          <w:rFonts w:ascii="Arial"/>
          <w:b/>
          <w:sz w:val="21"/>
        </w:rPr>
        <w:t>o</w:t>
      </w:r>
      <w:r>
        <w:rPr>
          <w:rFonts w:ascii="Arial"/>
          <w:b/>
          <w:sz w:val="24"/>
        </w:rPr>
        <w:t>bjec</w:t>
      </w:r>
      <w:r>
        <w:rPr>
          <w:rFonts w:ascii="Arial"/>
          <w:b/>
          <w:sz w:val="21"/>
        </w:rPr>
        <w:t>t</w:t>
      </w:r>
      <w:r>
        <w:rPr>
          <w:rFonts w:ascii="Arial"/>
          <w:b/>
          <w:sz w:val="24"/>
        </w:rPr>
        <w:t>i</w:t>
      </w:r>
      <w:r>
        <w:rPr>
          <w:rFonts w:ascii="Arial"/>
          <w:b/>
          <w:sz w:val="21"/>
        </w:rPr>
        <w:t>v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z w:val="21"/>
        </w:rPr>
        <w:t>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e</w:t>
      </w:r>
      <w:r>
        <w:rPr>
          <w:sz w:val="21"/>
        </w:rPr>
        <w:t>v</w:t>
      </w:r>
      <w:r>
        <w:rPr>
          <w:sz w:val="23"/>
        </w:rPr>
        <w:t>e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hi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i</w:t>
      </w:r>
      <w:r>
        <w:rPr>
          <w:sz w:val="21"/>
        </w:rPr>
        <w:t>mu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nv</w:t>
      </w:r>
      <w:r>
        <w:rPr>
          <w:sz w:val="23"/>
        </w:rPr>
        <w:t>i</w:t>
      </w:r>
      <w:r>
        <w:rPr>
          <w:sz w:val="21"/>
        </w:rPr>
        <w:t>ronm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2"/>
        </w:rPr>
        <w:t>.</w:t>
      </w:r>
    </w:p>
    <w:p w14:paraId="450ADC2D">
      <w:pPr>
        <w:pStyle w:val="5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271780</wp:posOffset>
                </wp:positionV>
                <wp:extent cx="6310630" cy="17780"/>
                <wp:effectExtent l="0" t="0" r="0" b="0"/>
                <wp:wrapTopAndBottom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49.55pt;margin-top:21.4pt;height:1.4pt;width:496.9pt;mso-position-horizontal-relative:page;mso-wrap-distance-bottom:0pt;mso-wrap-distance-top:0pt;z-index:-251628544;mso-width-relative:page;mso-height-relative:page;" fillcolor="#DFDFDF" filled="t" stroked="f" coordsize="6310630,17780" o:gfxdata="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U&#10;QvjF2AAAAAkBAAAPAAAAAAAAAAEAIAAAACIAAABkcnMvZG93bnJldi54bWxQSwECFAAUAAAACACH&#10;TuJArL/4qSQCAADmBAAADgAAAAAAAAABACAAAAAnAQAAZHJzL2Uyb0RvYy54bWxQSwUGAAAAAAYA&#10;BgBZAQAAvQUAAAAA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566420</wp:posOffset>
                </wp:positionV>
                <wp:extent cx="6310630" cy="17780"/>
                <wp:effectExtent l="0" t="0" r="0" b="0"/>
                <wp:wrapTopAndBottom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63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0630" h="17780">
                              <a:moveTo>
                                <a:pt x="6310121" y="17335"/>
                              </a:moveTo>
                              <a:lnTo>
                                <a:pt x="0" y="17335"/>
                              </a:lnTo>
                              <a:lnTo>
                                <a:pt x="0" y="0"/>
                              </a:lnTo>
                              <a:lnTo>
                                <a:pt x="6310121" y="0"/>
                              </a:lnTo>
                              <a:lnTo>
                                <a:pt x="6310121" y="17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49.55pt;margin-top:44.6pt;height:1.4pt;width:496.9pt;mso-position-horizontal-relative:page;mso-wrap-distance-bottom:0pt;mso-wrap-distance-top:0pt;z-index:-251628544;mso-width-relative:page;mso-height-relative:page;" fillcolor="#DFDFDF" filled="t" stroked="f" coordsize="6310630,17780" o:gfxdata="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lh&#10;gRXWAAAACQEAAA8AAAAAAAAAAQAgAAAAIgAAAGRycy9kb3ducmV2LnhtbFBLAQIUABQAAAAIAIdO&#10;4kBJL/xDJQIAAOYEAAAOAAAAAAAAAAEAIAAAACUBAABkcnMvZTJvRG9jLnhtbFBLBQYAAAAABgAG&#10;AFkBAAC8BQAAAAA=&#10;" path="m6310121,17335l0,17335,0,0,6310121,0,6310121,1733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8F8191">
      <w:pPr>
        <w:pStyle w:val="5"/>
        <w:spacing w:before="182"/>
        <w:rPr>
          <w:sz w:val="20"/>
        </w:rPr>
      </w:pPr>
    </w:p>
    <w:p w14:paraId="0872A691">
      <w:pPr>
        <w:spacing w:before="194"/>
        <w:ind w:left="141" w:right="0" w:firstLine="0"/>
        <w:jc w:val="left"/>
        <w:rPr>
          <w:rFonts w:ascii="Arial"/>
          <w:b/>
          <w:sz w:val="34"/>
        </w:rPr>
      </w:pPr>
      <w:bookmarkStart w:id="84" w:name="8.1 Conclusion"/>
      <w:bookmarkEnd w:id="84"/>
      <w:r>
        <w:rPr>
          <w:rFonts w:ascii="Arial"/>
          <w:b/>
          <w:sz w:val="37"/>
        </w:rPr>
        <w:t>8.1</w:t>
      </w:r>
      <w:r>
        <w:rPr>
          <w:rFonts w:ascii="Arial"/>
          <w:b/>
          <w:spacing w:val="-15"/>
          <w:sz w:val="37"/>
        </w:rPr>
        <w:t xml:space="preserve"> </w:t>
      </w:r>
      <w:r>
        <w:rPr>
          <w:rFonts w:ascii="Arial"/>
          <w:b/>
          <w:spacing w:val="-2"/>
          <w:sz w:val="37"/>
        </w:rPr>
        <w:t>C</w:t>
      </w:r>
      <w:r>
        <w:rPr>
          <w:rFonts w:ascii="Arial"/>
          <w:b/>
          <w:spacing w:val="-2"/>
          <w:sz w:val="34"/>
        </w:rPr>
        <w:t>on</w:t>
      </w:r>
      <w:r>
        <w:rPr>
          <w:rFonts w:ascii="Arial"/>
          <w:b/>
          <w:spacing w:val="-2"/>
          <w:sz w:val="39"/>
        </w:rPr>
        <w:t>cl</w:t>
      </w:r>
      <w:r>
        <w:rPr>
          <w:rFonts w:ascii="Arial"/>
          <w:b/>
          <w:spacing w:val="-2"/>
          <w:sz w:val="34"/>
        </w:rPr>
        <w:t>us</w:t>
      </w:r>
      <w:r>
        <w:rPr>
          <w:rFonts w:ascii="Arial"/>
          <w:b/>
          <w:spacing w:val="-2"/>
          <w:sz w:val="39"/>
        </w:rPr>
        <w:t>i</w:t>
      </w:r>
      <w:r>
        <w:rPr>
          <w:rFonts w:ascii="Arial"/>
          <w:b/>
          <w:spacing w:val="-2"/>
          <w:sz w:val="34"/>
        </w:rPr>
        <w:t>on</w:t>
      </w:r>
    </w:p>
    <w:p w14:paraId="5AE7BEC9">
      <w:pPr>
        <w:spacing w:before="189"/>
        <w:ind w:left="141" w:right="0" w:firstLine="0"/>
        <w:jc w:val="left"/>
        <w:rPr>
          <w:rFonts w:ascii="Arial"/>
          <w:b/>
          <w:sz w:val="31"/>
        </w:rPr>
      </w:pPr>
      <w:bookmarkStart w:id="85" w:name="Conclusion"/>
      <w:bookmarkEnd w:id="85"/>
      <w:r>
        <w:rPr>
          <w:rFonts w:ascii="Arial"/>
          <w:b/>
          <w:spacing w:val="-2"/>
          <w:sz w:val="33"/>
        </w:rPr>
        <w:t>C</w:t>
      </w:r>
      <w:r>
        <w:rPr>
          <w:rFonts w:ascii="Arial"/>
          <w:b/>
          <w:spacing w:val="-2"/>
          <w:sz w:val="31"/>
        </w:rPr>
        <w:t>on</w:t>
      </w:r>
      <w:r>
        <w:rPr>
          <w:rFonts w:ascii="Arial"/>
          <w:b/>
          <w:spacing w:val="-2"/>
          <w:sz w:val="35"/>
        </w:rPr>
        <w:t>cl</w:t>
      </w:r>
      <w:r>
        <w:rPr>
          <w:rFonts w:ascii="Arial"/>
          <w:b/>
          <w:spacing w:val="-2"/>
          <w:sz w:val="31"/>
        </w:rPr>
        <w:t>us</w:t>
      </w:r>
      <w:r>
        <w:rPr>
          <w:rFonts w:ascii="Arial"/>
          <w:b/>
          <w:spacing w:val="-2"/>
          <w:sz w:val="35"/>
        </w:rPr>
        <w:t>i</w:t>
      </w:r>
      <w:r>
        <w:rPr>
          <w:rFonts w:ascii="Arial"/>
          <w:b/>
          <w:spacing w:val="-2"/>
          <w:sz w:val="31"/>
        </w:rPr>
        <w:t>on</w:t>
      </w:r>
    </w:p>
    <w:p w14:paraId="2B5E2765">
      <w:pPr>
        <w:spacing w:before="243" w:line="297" w:lineRule="auto"/>
        <w:ind w:left="141" w:right="1723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hi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pro</w:t>
      </w:r>
      <w:r>
        <w:rPr>
          <w:sz w:val="23"/>
        </w:rPr>
        <w:t>jec</w:t>
      </w:r>
      <w:r>
        <w:rPr>
          <w:sz w:val="21"/>
        </w:rPr>
        <w:t>t</w:t>
      </w:r>
      <w:r>
        <w:rPr>
          <w:spacing w:val="40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monstr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34"/>
          <w:sz w:val="23"/>
        </w:rPr>
        <w:t xml:space="preserve"> </w:t>
      </w:r>
      <w:r>
        <w:rPr>
          <w:sz w:val="21"/>
        </w:rPr>
        <w:t>su</w:t>
      </w:r>
      <w:r>
        <w:rPr>
          <w:sz w:val="23"/>
        </w:rPr>
        <w:t>cce</w:t>
      </w:r>
      <w:r>
        <w:rPr>
          <w:sz w:val="21"/>
        </w:rPr>
        <w:t>ss</w:t>
      </w:r>
      <w:r>
        <w:rPr>
          <w:sz w:val="23"/>
        </w:rPr>
        <w:t>f</w:t>
      </w:r>
      <w:r>
        <w:rPr>
          <w:sz w:val="21"/>
        </w:rPr>
        <w:t>u</w:t>
      </w:r>
      <w:r>
        <w:rPr>
          <w:sz w:val="23"/>
        </w:rPr>
        <w:t>l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pacing w:val="40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z w:val="23"/>
        </w:rPr>
        <w:t>f</w:t>
      </w:r>
      <w:r>
        <w:rPr>
          <w:spacing w:val="35"/>
          <w:sz w:val="23"/>
        </w:rPr>
        <w:t xml:space="preserve"> </w:t>
      </w:r>
      <w:r>
        <w:rPr>
          <w:sz w:val="23"/>
        </w:rPr>
        <w:t>a</w:t>
      </w:r>
      <w:r>
        <w:rPr>
          <w:spacing w:val="40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e</w:t>
      </w:r>
      <w:r>
        <w:rPr>
          <w:sz w:val="22"/>
        </w:rPr>
        <w:t xml:space="preserve">, 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e</w:t>
      </w:r>
      <w:r>
        <w:rPr>
          <w:sz w:val="21"/>
        </w:rPr>
        <w:t>rpr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e</w:t>
      </w:r>
      <w:r>
        <w:rPr>
          <w:sz w:val="22"/>
        </w:rPr>
        <w:t>-</w:t>
      </w:r>
      <w:r>
        <w:rPr>
          <w:sz w:val="21"/>
        </w:rPr>
        <w:t>sty</w:t>
      </w:r>
      <w:r>
        <w:rPr>
          <w:sz w:val="23"/>
        </w:rPr>
        <w:t>le</w:t>
      </w:r>
      <w:r>
        <w:rPr>
          <w:spacing w:val="53"/>
          <w:sz w:val="23"/>
        </w:rPr>
        <w:t xml:space="preserve"> </w:t>
      </w:r>
      <w:r>
        <w:rPr>
          <w:sz w:val="21"/>
        </w:rPr>
        <w:t>n</w:t>
      </w:r>
      <w:r>
        <w:rPr>
          <w:sz w:val="23"/>
        </w:rPr>
        <w:t>e</w:t>
      </w:r>
      <w:r>
        <w:rPr>
          <w:sz w:val="21"/>
        </w:rPr>
        <w:t>twor</w:t>
      </w:r>
      <w:r>
        <w:rPr>
          <w:sz w:val="23"/>
        </w:rPr>
        <w:t>k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r</w:t>
      </w:r>
      <w:r>
        <w:rPr>
          <w:sz w:val="23"/>
        </w:rPr>
        <w:t>chi</w:t>
      </w:r>
      <w:r>
        <w:rPr>
          <w:sz w:val="21"/>
        </w:rPr>
        <w:t>t</w:t>
      </w:r>
      <w:r>
        <w:rPr>
          <w:sz w:val="23"/>
        </w:rPr>
        <w:t>ec</w:t>
      </w:r>
      <w:r>
        <w:rPr>
          <w:sz w:val="21"/>
        </w:rPr>
        <w:t>tur</w:t>
      </w:r>
      <w:r>
        <w:rPr>
          <w:sz w:val="23"/>
        </w:rPr>
        <w:t>e</w:t>
      </w:r>
      <w:r>
        <w:rPr>
          <w:spacing w:val="53"/>
          <w:sz w:val="23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64"/>
          <w:sz w:val="23"/>
        </w:rPr>
        <w:t xml:space="preserve"> </w:t>
      </w:r>
      <w:r>
        <w:rPr>
          <w:sz w:val="23"/>
        </w:rPr>
        <w:t>la</w:t>
      </w:r>
      <w:r>
        <w:rPr>
          <w:sz w:val="21"/>
        </w:rPr>
        <w:t>y</w:t>
      </w:r>
      <w:r>
        <w:rPr>
          <w:sz w:val="23"/>
        </w:rPr>
        <w:t>e</w:t>
      </w:r>
      <w:r>
        <w:rPr>
          <w:sz w:val="21"/>
        </w:rPr>
        <w:t>r</w:t>
      </w:r>
      <w:r>
        <w:rPr>
          <w:sz w:val="23"/>
        </w:rPr>
        <w:t>ed</w:t>
      </w:r>
      <w:r>
        <w:rPr>
          <w:spacing w:val="66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0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ontro</w:t>
      </w:r>
      <w:r>
        <w:rPr>
          <w:sz w:val="23"/>
        </w:rPr>
        <w:t>l</w:t>
      </w:r>
      <w:r>
        <w:rPr>
          <w:sz w:val="21"/>
        </w:rPr>
        <w:t>s</w:t>
      </w:r>
      <w:r>
        <w:rPr>
          <w:sz w:val="22"/>
        </w:rPr>
        <w:t>.</w:t>
      </w:r>
    </w:p>
    <w:p w14:paraId="3A022235">
      <w:pPr>
        <w:spacing w:before="217" w:line="297" w:lineRule="auto"/>
        <w:ind w:left="141" w:right="2186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23"/>
        </w:rPr>
        <w:t>he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eg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1"/>
        </w:rPr>
        <w:t>s</w:t>
      </w:r>
      <w:r>
        <w:rPr>
          <w:spacing w:val="40"/>
          <w:sz w:val="21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sw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chi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r</w:t>
      </w:r>
      <w:r>
        <w:rPr>
          <w:sz w:val="23"/>
        </w:rPr>
        <w:t>ele</w:t>
      </w:r>
      <w:r>
        <w:rPr>
          <w:sz w:val="21"/>
        </w:rPr>
        <w:t>ss</w:t>
      </w:r>
      <w:r>
        <w:rPr>
          <w:spacing w:val="40"/>
          <w:sz w:val="21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fi</w:t>
      </w:r>
      <w:r>
        <w:rPr>
          <w:sz w:val="21"/>
        </w:rPr>
        <w:t>r</w:t>
      </w:r>
      <w:r>
        <w:rPr>
          <w:sz w:val="23"/>
        </w:rPr>
        <w:t>e</w:t>
      </w:r>
      <w:r>
        <w:rPr>
          <w:sz w:val="21"/>
        </w:rPr>
        <w:t>w</w:t>
      </w:r>
      <w:r>
        <w:rPr>
          <w:sz w:val="23"/>
        </w:rPr>
        <w:t>all e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2"/>
        </w:rPr>
        <w:t>DMZ</w:t>
      </w:r>
      <w:r>
        <w:rPr>
          <w:spacing w:val="40"/>
          <w:sz w:val="22"/>
        </w:rPr>
        <w:t xml:space="preserve"> </w:t>
      </w:r>
      <w:r>
        <w:rPr>
          <w:sz w:val="23"/>
        </w:rPr>
        <w:t>i</w:t>
      </w:r>
      <w:r>
        <w:rPr>
          <w:sz w:val="21"/>
        </w:rPr>
        <w:t>so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ce</w:t>
      </w:r>
      <w:r>
        <w:rPr>
          <w:sz w:val="21"/>
        </w:rPr>
        <w:t>ntr</w:t>
      </w:r>
      <w:r>
        <w:rPr>
          <w:sz w:val="23"/>
        </w:rPr>
        <w:t>ali</w:t>
      </w:r>
      <w:r>
        <w:rPr>
          <w:sz w:val="21"/>
        </w:rPr>
        <w:t>z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l</w:t>
      </w:r>
      <w:r>
        <w:rPr>
          <w:sz w:val="21"/>
        </w:rPr>
        <w:t>o</w:t>
      </w:r>
      <w:r>
        <w:rPr>
          <w:sz w:val="23"/>
        </w:rPr>
        <w:t>ggi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nto</w:t>
      </w:r>
      <w:r>
        <w:rPr>
          <w:spacing w:val="40"/>
          <w:sz w:val="21"/>
        </w:rPr>
        <w:t xml:space="preserve"> </w:t>
      </w:r>
      <w:r>
        <w:rPr>
          <w:sz w:val="23"/>
        </w:rPr>
        <w:t>a c</w:t>
      </w:r>
      <w:r>
        <w:rPr>
          <w:sz w:val="21"/>
        </w:rPr>
        <w:t>o</w:t>
      </w:r>
      <w:r>
        <w:rPr>
          <w:sz w:val="23"/>
        </w:rPr>
        <w:t>he</w:t>
      </w:r>
      <w:r>
        <w:rPr>
          <w:sz w:val="21"/>
        </w:rPr>
        <w:t>s</w:t>
      </w:r>
      <w:r>
        <w:rPr>
          <w:sz w:val="23"/>
        </w:rPr>
        <w:t>i</w:t>
      </w:r>
      <w:r>
        <w:rPr>
          <w:sz w:val="21"/>
        </w:rPr>
        <w:t>v</w:t>
      </w:r>
      <w:r>
        <w:rPr>
          <w:sz w:val="23"/>
        </w:rPr>
        <w:t>e a</w:t>
      </w:r>
      <w:r>
        <w:rPr>
          <w:sz w:val="21"/>
        </w:rPr>
        <w:t>n</w:t>
      </w:r>
      <w:r>
        <w:rPr>
          <w:sz w:val="23"/>
        </w:rPr>
        <w:t xml:space="preserve">d </w:t>
      </w:r>
      <w:r>
        <w:rPr>
          <w:sz w:val="21"/>
        </w:rPr>
        <w:t>r</w:t>
      </w:r>
      <w:r>
        <w:rPr>
          <w:sz w:val="23"/>
        </w:rPr>
        <w:t>eali</w:t>
      </w:r>
      <w:r>
        <w:rPr>
          <w:sz w:val="21"/>
        </w:rPr>
        <w:t>st</w:t>
      </w:r>
      <w:r>
        <w:rPr>
          <w:sz w:val="23"/>
        </w:rPr>
        <w:t xml:space="preserve">ic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 xml:space="preserve">ty </w:t>
      </w:r>
      <w:r>
        <w:rPr>
          <w:sz w:val="23"/>
        </w:rPr>
        <w:t>de</w:t>
      </w:r>
      <w:r>
        <w:rPr>
          <w:sz w:val="21"/>
        </w:rPr>
        <w:t>s</w:t>
      </w:r>
      <w:r>
        <w:rPr>
          <w:sz w:val="23"/>
        </w:rPr>
        <w:t>ig</w:t>
      </w:r>
      <w:r>
        <w:rPr>
          <w:sz w:val="21"/>
        </w:rPr>
        <w:t>n</w:t>
      </w:r>
      <w:r>
        <w:rPr>
          <w:sz w:val="22"/>
        </w:rPr>
        <w:t>.</w:t>
      </w:r>
    </w:p>
    <w:p w14:paraId="3ED8CA7B">
      <w:pPr>
        <w:spacing w:after="0" w:line="297" w:lineRule="auto"/>
        <w:jc w:val="left"/>
        <w:rPr>
          <w:sz w:val="22"/>
        </w:rPr>
        <w:sectPr>
          <w:pgSz w:w="11920" w:h="16860"/>
          <w:pgMar w:top="460" w:right="850" w:bottom="460" w:left="850" w:header="267" w:footer="263" w:gutter="0"/>
          <w:cols w:space="720" w:num="1"/>
        </w:sectPr>
      </w:pPr>
    </w:p>
    <w:p w14:paraId="68340981">
      <w:pPr>
        <w:spacing w:before="104"/>
        <w:ind w:left="141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z w:val="23"/>
        </w:rPr>
        <w:t>e</w:t>
      </w:r>
      <w:r>
        <w:rPr>
          <w:sz w:val="21"/>
        </w:rPr>
        <w:t>yon</w:t>
      </w:r>
      <w:r>
        <w:rPr>
          <w:sz w:val="23"/>
        </w:rPr>
        <w:t>d</w:t>
      </w:r>
      <w:r>
        <w:rPr>
          <w:spacing w:val="47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ech</w:t>
      </w:r>
      <w:r>
        <w:rPr>
          <w:sz w:val="21"/>
        </w:rPr>
        <w:t>n</w:t>
      </w:r>
      <w:r>
        <w:rPr>
          <w:sz w:val="23"/>
        </w:rPr>
        <w:t>ical</w:t>
      </w:r>
      <w:r>
        <w:rPr>
          <w:spacing w:val="62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</w:t>
      </w:r>
      <w:r>
        <w:rPr>
          <w:sz w:val="23"/>
        </w:rPr>
        <w:t>le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69"/>
          <w:sz w:val="22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36"/>
          <w:sz w:val="23"/>
        </w:rPr>
        <w:t xml:space="preserve"> </w:t>
      </w:r>
      <w:r>
        <w:rPr>
          <w:sz w:val="21"/>
        </w:rPr>
        <w:t>pro</w:t>
      </w:r>
      <w:r>
        <w:rPr>
          <w:sz w:val="23"/>
        </w:rPr>
        <w:t>jec</w:t>
      </w:r>
      <w:r>
        <w:rPr>
          <w:sz w:val="21"/>
        </w:rPr>
        <w:t>t</w:t>
      </w:r>
      <w:r>
        <w:rPr>
          <w:spacing w:val="48"/>
          <w:sz w:val="21"/>
        </w:rPr>
        <w:t xml:space="preserve"> </w:t>
      </w:r>
      <w:r>
        <w:rPr>
          <w:sz w:val="21"/>
        </w:rPr>
        <w:t>r</w:t>
      </w:r>
      <w:r>
        <w:rPr>
          <w:sz w:val="23"/>
        </w:rPr>
        <w:t>ei</w:t>
      </w:r>
      <w:r>
        <w:rPr>
          <w:sz w:val="21"/>
        </w:rPr>
        <w:t>n</w:t>
      </w:r>
      <w:r>
        <w:rPr>
          <w:sz w:val="23"/>
        </w:rPr>
        <w:t>f</w:t>
      </w:r>
      <w:r>
        <w:rPr>
          <w:sz w:val="21"/>
        </w:rPr>
        <w:t>or</w:t>
      </w:r>
      <w:r>
        <w:rPr>
          <w:sz w:val="23"/>
        </w:rPr>
        <w:t>ced</w:t>
      </w:r>
      <w:r>
        <w:rPr>
          <w:spacing w:val="48"/>
          <w:sz w:val="23"/>
        </w:rPr>
        <w:t xml:space="preserve"> </w:t>
      </w:r>
      <w:r>
        <w:rPr>
          <w:sz w:val="21"/>
        </w:rPr>
        <w:t>t</w:t>
      </w:r>
      <w:r>
        <w:rPr>
          <w:sz w:val="23"/>
        </w:rPr>
        <w:t>he</w:t>
      </w:r>
      <w:r>
        <w:rPr>
          <w:spacing w:val="36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mport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ce</w:t>
      </w:r>
      <w:r>
        <w:rPr>
          <w:spacing w:val="36"/>
          <w:sz w:val="23"/>
        </w:rPr>
        <w:t xml:space="preserve"> </w:t>
      </w:r>
      <w:r>
        <w:rPr>
          <w:spacing w:val="-5"/>
          <w:sz w:val="21"/>
        </w:rPr>
        <w:t>o</w:t>
      </w:r>
      <w:r>
        <w:rPr>
          <w:spacing w:val="-5"/>
          <w:sz w:val="23"/>
        </w:rPr>
        <w:t>f</w:t>
      </w:r>
      <w:r>
        <w:rPr>
          <w:spacing w:val="-5"/>
          <w:sz w:val="22"/>
        </w:rPr>
        <w:t>:</w:t>
      </w:r>
    </w:p>
    <w:p w14:paraId="3423F87B">
      <w:pPr>
        <w:pStyle w:val="5"/>
        <w:spacing w:before="42"/>
        <w:rPr>
          <w:sz w:val="22"/>
        </w:rPr>
      </w:pPr>
    </w:p>
    <w:p w14:paraId="5832DEC2">
      <w:pPr>
        <w:pStyle w:val="7"/>
        <w:numPr>
          <w:ilvl w:val="0"/>
          <w:numId w:val="19"/>
        </w:numPr>
        <w:tabs>
          <w:tab w:val="left" w:pos="554"/>
        </w:tabs>
        <w:spacing w:before="0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D</w:t>
      </w:r>
      <w:r>
        <w:rPr>
          <w:w w:val="105"/>
          <w:sz w:val="23"/>
        </w:rPr>
        <w:t>e</w:t>
      </w:r>
      <w:r>
        <w:rPr>
          <w:w w:val="105"/>
          <w:sz w:val="21"/>
        </w:rPr>
        <w:t>s</w:t>
      </w:r>
      <w:r>
        <w:rPr>
          <w:w w:val="105"/>
          <w:sz w:val="23"/>
        </w:rPr>
        <w:t>ig</w:t>
      </w:r>
      <w:r>
        <w:rPr>
          <w:w w:val="105"/>
          <w:sz w:val="21"/>
        </w:rPr>
        <w:t>n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6"/>
          <w:w w:val="105"/>
          <w:sz w:val="23"/>
        </w:rPr>
        <w:t xml:space="preserve">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>k</w:t>
      </w:r>
      <w:r>
        <w:rPr>
          <w:w w:val="105"/>
          <w:sz w:val="21"/>
        </w:rPr>
        <w:t>s</w:t>
      </w:r>
      <w:r>
        <w:rPr>
          <w:spacing w:val="8"/>
          <w:w w:val="105"/>
          <w:sz w:val="21"/>
        </w:rPr>
        <w:t xml:space="preserve"> </w:t>
      </w:r>
      <w:r>
        <w:rPr>
          <w:w w:val="105"/>
          <w:sz w:val="21"/>
        </w:rPr>
        <w:t>w</w:t>
      </w:r>
      <w:r>
        <w:rPr>
          <w:w w:val="105"/>
          <w:sz w:val="23"/>
        </w:rPr>
        <w:t>i</w:t>
      </w:r>
      <w:r>
        <w:rPr>
          <w:w w:val="105"/>
          <w:sz w:val="21"/>
        </w:rPr>
        <w:t>t</w:t>
      </w:r>
      <w:r>
        <w:rPr>
          <w:w w:val="105"/>
          <w:sz w:val="23"/>
        </w:rPr>
        <w:t>h</w:t>
      </w:r>
      <w:r>
        <w:rPr>
          <w:spacing w:val="7"/>
          <w:w w:val="105"/>
          <w:sz w:val="23"/>
        </w:rPr>
        <w:t xml:space="preserve"> </w:t>
      </w:r>
      <w:r>
        <w:rPr>
          <w:w w:val="105"/>
          <w:sz w:val="23"/>
        </w:rPr>
        <w:t>clea</w:t>
      </w:r>
      <w:r>
        <w:rPr>
          <w:w w:val="105"/>
          <w:sz w:val="21"/>
        </w:rPr>
        <w:t>r</w:t>
      </w:r>
      <w:r>
        <w:rPr>
          <w:w w:val="105"/>
          <w:sz w:val="23"/>
        </w:rPr>
        <w:t>l</w:t>
      </w:r>
      <w:r>
        <w:rPr>
          <w:w w:val="105"/>
          <w:sz w:val="21"/>
        </w:rPr>
        <w:t>y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3"/>
        </w:rPr>
        <w:t>defi</w:t>
      </w:r>
      <w:r>
        <w:rPr>
          <w:w w:val="105"/>
          <w:sz w:val="21"/>
        </w:rPr>
        <w:t>n</w:t>
      </w:r>
      <w:r>
        <w:rPr>
          <w:w w:val="105"/>
          <w:sz w:val="23"/>
        </w:rPr>
        <w:t>ed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trust</w:t>
      </w:r>
      <w:r>
        <w:rPr>
          <w:spacing w:val="10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b</w:t>
      </w:r>
      <w:r>
        <w:rPr>
          <w:spacing w:val="-2"/>
          <w:w w:val="105"/>
          <w:sz w:val="21"/>
        </w:rPr>
        <w:t>oun</w:t>
      </w:r>
      <w:r>
        <w:rPr>
          <w:spacing w:val="-2"/>
          <w:w w:val="105"/>
          <w:sz w:val="23"/>
        </w:rPr>
        <w:t>da</w:t>
      </w:r>
      <w:r>
        <w:rPr>
          <w:spacing w:val="-2"/>
          <w:w w:val="105"/>
          <w:sz w:val="21"/>
        </w:rPr>
        <w:t>r</w:t>
      </w:r>
      <w:r>
        <w:rPr>
          <w:spacing w:val="-2"/>
          <w:w w:val="105"/>
          <w:sz w:val="23"/>
        </w:rPr>
        <w:t>ie</w:t>
      </w:r>
      <w:r>
        <w:rPr>
          <w:spacing w:val="-2"/>
          <w:w w:val="105"/>
          <w:sz w:val="21"/>
        </w:rPr>
        <w:t>s</w:t>
      </w:r>
    </w:p>
    <w:p w14:paraId="6CE1624C">
      <w:pPr>
        <w:pStyle w:val="7"/>
        <w:numPr>
          <w:ilvl w:val="0"/>
          <w:numId w:val="19"/>
        </w:numPr>
        <w:tabs>
          <w:tab w:val="left" w:pos="554"/>
        </w:tabs>
        <w:spacing w:before="104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E</w:t>
      </w:r>
      <w:r>
        <w:rPr>
          <w:w w:val="105"/>
          <w:sz w:val="21"/>
        </w:rPr>
        <w:t>n</w:t>
      </w:r>
      <w:r>
        <w:rPr>
          <w:w w:val="105"/>
          <w:sz w:val="23"/>
        </w:rPr>
        <w:t>f</w:t>
      </w:r>
      <w:r>
        <w:rPr>
          <w:w w:val="105"/>
          <w:sz w:val="21"/>
        </w:rPr>
        <w:t>or</w:t>
      </w:r>
      <w:r>
        <w:rPr>
          <w:w w:val="105"/>
          <w:sz w:val="23"/>
        </w:rPr>
        <w:t>ci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>ty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3"/>
        </w:rPr>
        <w:t>a</w:t>
      </w:r>
      <w:r>
        <w:rPr>
          <w:w w:val="105"/>
          <w:sz w:val="21"/>
        </w:rPr>
        <w:t>t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1"/>
        </w:rPr>
        <w:t>p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m</w:t>
      </w:r>
      <w:r>
        <w:rPr>
          <w:w w:val="105"/>
          <w:sz w:val="23"/>
        </w:rPr>
        <w:t>e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r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rn</w:t>
      </w:r>
      <w:r>
        <w:rPr>
          <w:w w:val="105"/>
          <w:sz w:val="23"/>
        </w:rPr>
        <w:t>al</w:t>
      </w:r>
      <w:r>
        <w:rPr>
          <w:spacing w:val="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la</w:t>
      </w:r>
      <w:r>
        <w:rPr>
          <w:spacing w:val="-2"/>
          <w:w w:val="105"/>
          <w:sz w:val="21"/>
        </w:rPr>
        <w:t>y</w:t>
      </w:r>
      <w:r>
        <w:rPr>
          <w:spacing w:val="-2"/>
          <w:w w:val="105"/>
          <w:sz w:val="23"/>
        </w:rPr>
        <w:t>e</w:t>
      </w:r>
      <w:r>
        <w:rPr>
          <w:spacing w:val="-2"/>
          <w:w w:val="105"/>
          <w:sz w:val="21"/>
        </w:rPr>
        <w:t>rs</w:t>
      </w:r>
    </w:p>
    <w:p w14:paraId="38EE6792">
      <w:pPr>
        <w:pStyle w:val="7"/>
        <w:numPr>
          <w:ilvl w:val="0"/>
          <w:numId w:val="19"/>
        </w:numPr>
        <w:tabs>
          <w:tab w:val="left" w:pos="554"/>
        </w:tabs>
        <w:spacing w:before="91" w:after="0" w:line="240" w:lineRule="auto"/>
        <w:ind w:left="554" w:right="0" w:hanging="235"/>
        <w:jc w:val="left"/>
        <w:rPr>
          <w:sz w:val="21"/>
        </w:rPr>
      </w:pPr>
      <w:r>
        <w:rPr>
          <w:w w:val="105"/>
          <w:sz w:val="22"/>
        </w:rPr>
        <w:t>V</w:t>
      </w:r>
      <w:r>
        <w:rPr>
          <w:w w:val="105"/>
          <w:sz w:val="23"/>
        </w:rPr>
        <w:t>alida</w:t>
      </w:r>
      <w:r>
        <w:rPr>
          <w:w w:val="105"/>
          <w:sz w:val="21"/>
        </w:rPr>
        <w:t>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c</w:t>
      </w:r>
      <w:r>
        <w:rPr>
          <w:w w:val="105"/>
          <w:sz w:val="21"/>
        </w:rPr>
        <w:t>ontro</w:t>
      </w:r>
      <w:r>
        <w:rPr>
          <w:w w:val="105"/>
          <w:sz w:val="23"/>
        </w:rPr>
        <w:t>l</w:t>
      </w:r>
      <w:r>
        <w:rPr>
          <w:w w:val="105"/>
          <w:sz w:val="21"/>
        </w:rPr>
        <w:t>s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h</w:t>
      </w:r>
      <w:r>
        <w:rPr>
          <w:w w:val="105"/>
          <w:sz w:val="21"/>
        </w:rPr>
        <w:t>rou</w:t>
      </w:r>
      <w:r>
        <w:rPr>
          <w:w w:val="105"/>
          <w:sz w:val="23"/>
        </w:rPr>
        <w:t>gh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1"/>
        </w:rPr>
        <w:t>t</w:t>
      </w:r>
      <w:r>
        <w:rPr>
          <w:w w:val="105"/>
          <w:sz w:val="23"/>
        </w:rPr>
        <w:t>e</w:t>
      </w:r>
      <w:r>
        <w:rPr>
          <w:w w:val="105"/>
          <w:sz w:val="21"/>
        </w:rPr>
        <w:t>st</w:t>
      </w:r>
      <w:r>
        <w:rPr>
          <w:w w:val="105"/>
          <w:sz w:val="23"/>
        </w:rPr>
        <w:t>i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1"/>
        </w:rPr>
        <w:t>not</w:t>
      </w:r>
      <w:r>
        <w:rPr>
          <w:spacing w:val="11"/>
          <w:w w:val="105"/>
          <w:sz w:val="21"/>
        </w:rPr>
        <w:t xml:space="preserve"> </w:t>
      </w:r>
      <w:r>
        <w:rPr>
          <w:spacing w:val="-2"/>
          <w:w w:val="105"/>
          <w:sz w:val="23"/>
        </w:rPr>
        <w:t>a</w:t>
      </w:r>
      <w:r>
        <w:rPr>
          <w:spacing w:val="-2"/>
          <w:w w:val="105"/>
          <w:sz w:val="21"/>
        </w:rPr>
        <w:t>ssumpt</w:t>
      </w:r>
      <w:r>
        <w:rPr>
          <w:spacing w:val="-2"/>
          <w:w w:val="105"/>
          <w:sz w:val="23"/>
        </w:rPr>
        <w:t>i</w:t>
      </w:r>
      <w:r>
        <w:rPr>
          <w:spacing w:val="-2"/>
          <w:w w:val="105"/>
          <w:sz w:val="21"/>
        </w:rPr>
        <w:t>ons</w:t>
      </w:r>
    </w:p>
    <w:p w14:paraId="730215C1">
      <w:pPr>
        <w:pStyle w:val="7"/>
        <w:numPr>
          <w:ilvl w:val="0"/>
          <w:numId w:val="19"/>
        </w:numPr>
        <w:tabs>
          <w:tab w:val="left" w:pos="554"/>
        </w:tabs>
        <w:spacing w:before="90" w:after="0" w:line="240" w:lineRule="auto"/>
        <w:ind w:left="554" w:right="0" w:hanging="235"/>
        <w:jc w:val="left"/>
        <w:rPr>
          <w:sz w:val="21"/>
        </w:rPr>
      </w:pPr>
      <w:r>
        <w:rPr>
          <w:sz w:val="22"/>
        </w:rPr>
        <w:t>S</w:t>
      </w:r>
      <w:r>
        <w:rPr>
          <w:sz w:val="21"/>
        </w:rPr>
        <w:t>upport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pacing w:val="55"/>
          <w:sz w:val="23"/>
        </w:rPr>
        <w:t xml:space="preserve"> </w:t>
      </w:r>
      <w:r>
        <w:rPr>
          <w:sz w:val="21"/>
        </w:rPr>
        <w:t>s</w:t>
      </w:r>
      <w:r>
        <w:rPr>
          <w:sz w:val="23"/>
        </w:rPr>
        <w:t>ec</w:t>
      </w:r>
      <w:r>
        <w:rPr>
          <w:sz w:val="21"/>
        </w:rPr>
        <w:t>ur</w:t>
      </w:r>
      <w:r>
        <w:rPr>
          <w:sz w:val="23"/>
        </w:rPr>
        <w:t>i</w:t>
      </w:r>
      <w:r>
        <w:rPr>
          <w:sz w:val="21"/>
        </w:rPr>
        <w:t>ty</w:t>
      </w:r>
      <w:r>
        <w:rPr>
          <w:spacing w:val="42"/>
          <w:sz w:val="21"/>
        </w:rPr>
        <w:t xml:space="preserve"> </w:t>
      </w:r>
      <w:r>
        <w:rPr>
          <w:sz w:val="23"/>
        </w:rPr>
        <w:t>deci</w:t>
      </w:r>
      <w:r>
        <w:rPr>
          <w:sz w:val="21"/>
        </w:rPr>
        <w:t>s</w:t>
      </w:r>
      <w:r>
        <w:rPr>
          <w:sz w:val="23"/>
        </w:rPr>
        <w:t>i</w:t>
      </w:r>
      <w:r>
        <w:rPr>
          <w:sz w:val="21"/>
        </w:rPr>
        <w:t>ons</w:t>
      </w:r>
      <w:r>
        <w:rPr>
          <w:spacing w:val="52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55"/>
          <w:sz w:val="23"/>
        </w:rPr>
        <w:t xml:space="preserve"> </w:t>
      </w:r>
      <w:r>
        <w:rPr>
          <w:sz w:val="21"/>
        </w:rPr>
        <w:t>v</w:t>
      </w:r>
      <w:r>
        <w:rPr>
          <w:sz w:val="23"/>
        </w:rPr>
        <w:t>i</w:t>
      </w:r>
      <w:r>
        <w:rPr>
          <w:sz w:val="21"/>
        </w:rPr>
        <w:t>s</w:t>
      </w:r>
      <w:r>
        <w:rPr>
          <w:sz w:val="23"/>
        </w:rPr>
        <w:t>ibili</w:t>
      </w:r>
      <w:r>
        <w:rPr>
          <w:sz w:val="21"/>
        </w:rPr>
        <w:t>ty</w:t>
      </w:r>
      <w:r>
        <w:rPr>
          <w:spacing w:val="42"/>
          <w:sz w:val="21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57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</w:t>
      </w:r>
      <w:r>
        <w:rPr>
          <w:sz w:val="23"/>
        </w:rPr>
        <w:t>di</w:t>
      </w:r>
      <w:r>
        <w:rPr>
          <w:sz w:val="21"/>
        </w:rPr>
        <w:t>t</w:t>
      </w:r>
      <w:r>
        <w:rPr>
          <w:spacing w:val="56"/>
          <w:sz w:val="21"/>
        </w:rPr>
        <w:t xml:space="preserve"> </w:t>
      </w:r>
      <w:r>
        <w:rPr>
          <w:spacing w:val="-2"/>
          <w:sz w:val="23"/>
        </w:rPr>
        <w:t>ca</w:t>
      </w:r>
      <w:r>
        <w:rPr>
          <w:spacing w:val="-2"/>
          <w:sz w:val="21"/>
        </w:rPr>
        <w:t>p</w:t>
      </w:r>
      <w:r>
        <w:rPr>
          <w:spacing w:val="-2"/>
          <w:sz w:val="23"/>
        </w:rPr>
        <w:t>abili</w:t>
      </w:r>
      <w:r>
        <w:rPr>
          <w:spacing w:val="-2"/>
          <w:sz w:val="21"/>
        </w:rPr>
        <w:t>ty</w:t>
      </w:r>
    </w:p>
    <w:p w14:paraId="57628E09">
      <w:pPr>
        <w:pStyle w:val="5"/>
        <w:spacing w:before="56"/>
        <w:rPr>
          <w:sz w:val="22"/>
        </w:rPr>
      </w:pPr>
    </w:p>
    <w:p w14:paraId="29604449">
      <w:pPr>
        <w:spacing w:before="0" w:line="297" w:lineRule="auto"/>
        <w:ind w:left="141" w:right="1930" w:firstLine="0"/>
        <w:jc w:val="left"/>
        <w:rPr>
          <w:sz w:val="22"/>
        </w:rPr>
      </w:pPr>
      <w:r>
        <w:rPr>
          <w:w w:val="105"/>
          <w:sz w:val="22"/>
        </w:rPr>
        <w:t>T</w:t>
      </w:r>
      <w:r>
        <w:rPr>
          <w:w w:val="105"/>
          <w:sz w:val="23"/>
        </w:rPr>
        <w:t>hi</w:t>
      </w:r>
      <w:r>
        <w:rPr>
          <w:w w:val="105"/>
          <w:sz w:val="21"/>
        </w:rPr>
        <w:t>s pro</w:t>
      </w:r>
      <w:r>
        <w:rPr>
          <w:w w:val="105"/>
          <w:sz w:val="23"/>
        </w:rPr>
        <w:t>jec</w:t>
      </w:r>
      <w:r>
        <w:rPr>
          <w:w w:val="105"/>
          <w:sz w:val="21"/>
        </w:rPr>
        <w:t>t s</w:t>
      </w:r>
      <w:r>
        <w:rPr>
          <w:w w:val="105"/>
          <w:sz w:val="23"/>
        </w:rPr>
        <w:t>ig</w:t>
      </w:r>
      <w:r>
        <w:rPr>
          <w:w w:val="105"/>
          <w:sz w:val="21"/>
        </w:rPr>
        <w:t>n</w:t>
      </w:r>
      <w:r>
        <w:rPr>
          <w:w w:val="105"/>
          <w:sz w:val="23"/>
        </w:rPr>
        <w:t>ifica</w:t>
      </w:r>
      <w:r>
        <w:rPr>
          <w:w w:val="105"/>
          <w:sz w:val="21"/>
        </w:rPr>
        <w:t>nt</w:t>
      </w:r>
      <w:r>
        <w:rPr>
          <w:w w:val="105"/>
          <w:sz w:val="23"/>
        </w:rPr>
        <w:t>l</w:t>
      </w:r>
      <w:r>
        <w:rPr>
          <w:w w:val="105"/>
          <w:sz w:val="21"/>
        </w:rPr>
        <w:t>y str</w:t>
      </w:r>
      <w:r>
        <w:rPr>
          <w:w w:val="105"/>
          <w:sz w:val="23"/>
        </w:rPr>
        <w:t>e</w:t>
      </w:r>
      <w:r>
        <w:rPr>
          <w:w w:val="105"/>
          <w:sz w:val="21"/>
        </w:rPr>
        <w:t>n</w:t>
      </w:r>
      <w:r>
        <w:rPr>
          <w:w w:val="105"/>
          <w:sz w:val="23"/>
        </w:rPr>
        <w:t>g</w:t>
      </w:r>
      <w:r>
        <w:rPr>
          <w:w w:val="105"/>
          <w:sz w:val="21"/>
        </w:rPr>
        <w:t>t</w:t>
      </w:r>
      <w:r>
        <w:rPr>
          <w:w w:val="105"/>
          <w:sz w:val="23"/>
        </w:rPr>
        <w:t>he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my un</w:t>
      </w:r>
      <w:r>
        <w:rPr>
          <w:w w:val="105"/>
          <w:sz w:val="23"/>
        </w:rPr>
        <w:t>de</w:t>
      </w:r>
      <w:r>
        <w:rPr>
          <w:w w:val="105"/>
          <w:sz w:val="21"/>
        </w:rPr>
        <w:t>rst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>di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g </w:t>
      </w:r>
      <w:r>
        <w:rPr>
          <w:w w:val="105"/>
          <w:sz w:val="21"/>
        </w:rPr>
        <w:t>o</w:t>
      </w:r>
      <w:r>
        <w:rPr>
          <w:w w:val="105"/>
          <w:sz w:val="23"/>
        </w:rPr>
        <w:t xml:space="preserve">f </w:t>
      </w:r>
      <w:r>
        <w:rPr>
          <w:w w:val="105"/>
          <w:sz w:val="21"/>
        </w:rPr>
        <w:t>r</w:t>
      </w:r>
      <w:r>
        <w:rPr>
          <w:w w:val="105"/>
          <w:sz w:val="23"/>
        </w:rPr>
        <w:t>eal</w:t>
      </w:r>
      <w:r>
        <w:rPr>
          <w:w w:val="105"/>
          <w:sz w:val="22"/>
        </w:rPr>
        <w:t>-</w:t>
      </w:r>
      <w:r>
        <w:rPr>
          <w:w w:val="105"/>
          <w:sz w:val="21"/>
        </w:rPr>
        <w:t>wor</w:t>
      </w:r>
      <w:r>
        <w:rPr>
          <w:w w:val="105"/>
          <w:sz w:val="23"/>
        </w:rPr>
        <w:t xml:space="preserve">ld </w:t>
      </w:r>
      <w:r>
        <w:rPr>
          <w:w w:val="105"/>
          <w:sz w:val="21"/>
        </w:rPr>
        <w:t>n</w:t>
      </w:r>
      <w:r>
        <w:rPr>
          <w:w w:val="105"/>
          <w:sz w:val="23"/>
        </w:rPr>
        <w:t>e</w:t>
      </w:r>
      <w:r>
        <w:rPr>
          <w:w w:val="105"/>
          <w:sz w:val="21"/>
        </w:rPr>
        <w:t>twor</w:t>
      </w:r>
      <w:r>
        <w:rPr>
          <w:w w:val="105"/>
          <w:sz w:val="23"/>
        </w:rPr>
        <w:t xml:space="preserve">k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ty </w:t>
      </w:r>
      <w:r>
        <w:rPr>
          <w:w w:val="105"/>
          <w:sz w:val="23"/>
        </w:rPr>
        <w:t>a</w:t>
      </w:r>
      <w:r>
        <w:rPr>
          <w:w w:val="105"/>
          <w:sz w:val="21"/>
        </w:rPr>
        <w:t>r</w:t>
      </w:r>
      <w:r>
        <w:rPr>
          <w:w w:val="105"/>
          <w:sz w:val="23"/>
        </w:rPr>
        <w:t>chi</w:t>
      </w:r>
      <w:r>
        <w:rPr>
          <w:w w:val="105"/>
          <w:sz w:val="21"/>
        </w:rPr>
        <w:t>t</w:t>
      </w:r>
      <w:r>
        <w:rPr>
          <w:w w:val="105"/>
          <w:sz w:val="23"/>
        </w:rPr>
        <w:t>ec</w:t>
      </w:r>
      <w:r>
        <w:rPr>
          <w:w w:val="105"/>
          <w:sz w:val="21"/>
        </w:rPr>
        <w:t>tur</w:t>
      </w:r>
      <w:r>
        <w:rPr>
          <w:w w:val="105"/>
          <w:sz w:val="23"/>
        </w:rPr>
        <w:t>e a</w:t>
      </w:r>
      <w:r>
        <w:rPr>
          <w:w w:val="105"/>
          <w:sz w:val="21"/>
        </w:rPr>
        <w:t>n</w:t>
      </w:r>
      <w:r>
        <w:rPr>
          <w:w w:val="105"/>
          <w:sz w:val="23"/>
        </w:rPr>
        <w:t>d f</w:t>
      </w:r>
      <w:r>
        <w:rPr>
          <w:w w:val="105"/>
          <w:sz w:val="21"/>
        </w:rPr>
        <w:t>urt</w:t>
      </w:r>
      <w:r>
        <w:rPr>
          <w:w w:val="105"/>
          <w:sz w:val="23"/>
        </w:rPr>
        <w:t>he</w:t>
      </w:r>
      <w:r>
        <w:rPr>
          <w:w w:val="105"/>
          <w:sz w:val="21"/>
        </w:rPr>
        <w:t xml:space="preserve">r </w:t>
      </w:r>
      <w:r>
        <w:rPr>
          <w:w w:val="105"/>
          <w:sz w:val="23"/>
        </w:rPr>
        <w:t>de</w:t>
      </w:r>
      <w:r>
        <w:rPr>
          <w:w w:val="105"/>
          <w:sz w:val="21"/>
        </w:rPr>
        <w:t>v</w:t>
      </w:r>
      <w:r>
        <w:rPr>
          <w:w w:val="105"/>
          <w:sz w:val="23"/>
        </w:rPr>
        <w:t>el</w:t>
      </w:r>
      <w:r>
        <w:rPr>
          <w:w w:val="105"/>
          <w:sz w:val="21"/>
        </w:rPr>
        <w:t>op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 xml:space="preserve">my </w:t>
      </w:r>
      <w:r>
        <w:rPr>
          <w:w w:val="105"/>
          <w:sz w:val="23"/>
        </w:rPr>
        <w:t>i</w:t>
      </w:r>
      <w:r>
        <w:rPr>
          <w:w w:val="105"/>
          <w:sz w:val="21"/>
        </w:rPr>
        <w:t>nt</w:t>
      </w:r>
      <w:r>
        <w:rPr>
          <w:w w:val="105"/>
          <w:sz w:val="23"/>
        </w:rPr>
        <w:t>e</w:t>
      </w:r>
      <w:r>
        <w:rPr>
          <w:w w:val="105"/>
          <w:sz w:val="21"/>
        </w:rPr>
        <w:t>r</w:t>
      </w:r>
      <w:r>
        <w:rPr>
          <w:w w:val="105"/>
          <w:sz w:val="23"/>
        </w:rPr>
        <w:t>e</w:t>
      </w:r>
      <w:r>
        <w:rPr>
          <w:w w:val="105"/>
          <w:sz w:val="21"/>
        </w:rPr>
        <w:t xml:space="preserve">st 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n </w:t>
      </w:r>
      <w:r>
        <w:rPr>
          <w:w w:val="105"/>
          <w:sz w:val="23"/>
        </w:rPr>
        <w:t>c</w:t>
      </w:r>
      <w:r>
        <w:rPr>
          <w:w w:val="105"/>
          <w:sz w:val="21"/>
        </w:rPr>
        <w:t>y</w:t>
      </w:r>
      <w:r>
        <w:rPr>
          <w:w w:val="105"/>
          <w:sz w:val="23"/>
        </w:rPr>
        <w:t>be</w:t>
      </w:r>
      <w:r>
        <w:rPr>
          <w:w w:val="105"/>
          <w:sz w:val="21"/>
        </w:rPr>
        <w:t>rs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ty </w:t>
      </w:r>
      <w:r>
        <w:rPr>
          <w:w w:val="105"/>
          <w:sz w:val="23"/>
        </w:rPr>
        <w:t>a</w:t>
      </w:r>
      <w:r>
        <w:rPr>
          <w:w w:val="105"/>
          <w:sz w:val="21"/>
        </w:rPr>
        <w:t>n</w:t>
      </w:r>
      <w:r>
        <w:rPr>
          <w:w w:val="105"/>
          <w:sz w:val="23"/>
        </w:rPr>
        <w:t xml:space="preserve">d </w:t>
      </w:r>
      <w:r>
        <w:rPr>
          <w:w w:val="105"/>
          <w:sz w:val="21"/>
        </w:rPr>
        <w:t>r</w:t>
      </w:r>
      <w:r>
        <w:rPr>
          <w:w w:val="105"/>
          <w:sz w:val="23"/>
        </w:rPr>
        <w:t>i</w:t>
      </w:r>
      <w:r>
        <w:rPr>
          <w:w w:val="105"/>
          <w:sz w:val="21"/>
        </w:rPr>
        <w:t>s</w:t>
      </w:r>
      <w:r>
        <w:rPr>
          <w:w w:val="105"/>
          <w:sz w:val="23"/>
        </w:rPr>
        <w:t>k</w:t>
      </w:r>
      <w:r>
        <w:rPr>
          <w:w w:val="105"/>
          <w:sz w:val="22"/>
        </w:rPr>
        <w:t>-</w:t>
      </w:r>
      <w:r>
        <w:rPr>
          <w:w w:val="105"/>
          <w:sz w:val="23"/>
        </w:rPr>
        <w:t>ba</w:t>
      </w:r>
      <w:r>
        <w:rPr>
          <w:w w:val="105"/>
          <w:sz w:val="21"/>
        </w:rPr>
        <w:t>s</w:t>
      </w:r>
      <w:r>
        <w:rPr>
          <w:w w:val="105"/>
          <w:sz w:val="23"/>
        </w:rPr>
        <w:t xml:space="preserve">ed </w:t>
      </w:r>
      <w:r>
        <w:rPr>
          <w:w w:val="105"/>
          <w:sz w:val="21"/>
        </w:rPr>
        <w:t>s</w:t>
      </w:r>
      <w:r>
        <w:rPr>
          <w:w w:val="105"/>
          <w:sz w:val="23"/>
        </w:rPr>
        <w:t>ec</w:t>
      </w:r>
      <w:r>
        <w:rPr>
          <w:w w:val="105"/>
          <w:sz w:val="21"/>
        </w:rPr>
        <w:t>ur</w:t>
      </w:r>
      <w:r>
        <w:rPr>
          <w:w w:val="105"/>
          <w:sz w:val="23"/>
        </w:rPr>
        <w:t>i</w:t>
      </w:r>
      <w:r>
        <w:rPr>
          <w:w w:val="105"/>
          <w:sz w:val="21"/>
        </w:rPr>
        <w:t xml:space="preserve">ty </w:t>
      </w:r>
      <w:r>
        <w:rPr>
          <w:w w:val="105"/>
          <w:sz w:val="23"/>
        </w:rPr>
        <w:t>de</w:t>
      </w:r>
      <w:r>
        <w:rPr>
          <w:w w:val="105"/>
          <w:sz w:val="21"/>
        </w:rPr>
        <w:t>s</w:t>
      </w:r>
      <w:r>
        <w:rPr>
          <w:w w:val="105"/>
          <w:sz w:val="23"/>
        </w:rPr>
        <w:t>ig</w:t>
      </w:r>
      <w:r>
        <w:rPr>
          <w:w w:val="105"/>
          <w:sz w:val="21"/>
        </w:rPr>
        <w:t>n</w:t>
      </w:r>
      <w:r>
        <w:rPr>
          <w:w w:val="105"/>
          <w:sz w:val="22"/>
        </w:rPr>
        <w:t>.</w:t>
      </w:r>
    </w:p>
    <w:p w14:paraId="31978164">
      <w:pPr>
        <w:spacing w:before="218" w:line="297" w:lineRule="auto"/>
        <w:ind w:left="141" w:right="2578" w:firstLine="0"/>
        <w:jc w:val="left"/>
        <w:rPr>
          <w:sz w:val="22"/>
        </w:rPr>
      </w:pPr>
      <w:r>
        <w:rPr>
          <w:sz w:val="22"/>
        </w:rPr>
        <w:t>F</w:t>
      </w:r>
      <w:r>
        <w:rPr>
          <w:sz w:val="21"/>
        </w:rPr>
        <w:t>utur</w:t>
      </w:r>
      <w:r>
        <w:rPr>
          <w:sz w:val="23"/>
        </w:rPr>
        <w:t>e</w:t>
      </w:r>
      <w:r>
        <w:rPr>
          <w:spacing w:val="40"/>
          <w:sz w:val="23"/>
        </w:rPr>
        <w:t xml:space="preserve"> </w:t>
      </w:r>
      <w:r>
        <w:rPr>
          <w:sz w:val="23"/>
        </w:rPr>
        <w:t>e</w:t>
      </w:r>
      <w:r>
        <w:rPr>
          <w:sz w:val="21"/>
        </w:rPr>
        <w:t>n</w:t>
      </w:r>
      <w:r>
        <w:rPr>
          <w:sz w:val="23"/>
        </w:rPr>
        <w:t>ha</w:t>
      </w:r>
      <w:r>
        <w:rPr>
          <w:sz w:val="21"/>
        </w:rPr>
        <w:t>n</w:t>
      </w:r>
      <w:r>
        <w:rPr>
          <w:sz w:val="23"/>
        </w:rPr>
        <w:t>ce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nts</w:t>
      </w:r>
      <w:r>
        <w:rPr>
          <w:spacing w:val="40"/>
          <w:sz w:val="21"/>
        </w:rPr>
        <w:t xml:space="preserve"> </w:t>
      </w:r>
      <w:r>
        <w:rPr>
          <w:sz w:val="23"/>
        </w:rPr>
        <w:t>c</w:t>
      </w:r>
      <w:r>
        <w:rPr>
          <w:sz w:val="21"/>
        </w:rPr>
        <w:t>ou</w:t>
      </w:r>
      <w:r>
        <w:rPr>
          <w:sz w:val="23"/>
        </w:rPr>
        <w:t>ld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cl</w:t>
      </w:r>
      <w:r>
        <w:rPr>
          <w:sz w:val="21"/>
        </w:rPr>
        <w:t>u</w:t>
      </w:r>
      <w:r>
        <w:rPr>
          <w:sz w:val="23"/>
        </w:rPr>
        <w:t>de</w:t>
      </w:r>
      <w:r>
        <w:rPr>
          <w:spacing w:val="40"/>
          <w:sz w:val="23"/>
        </w:rPr>
        <w:t xml:space="preserve"> </w:t>
      </w:r>
      <w:r>
        <w:rPr>
          <w:sz w:val="23"/>
        </w:rPr>
        <w:t>i</w:t>
      </w:r>
      <w:r>
        <w:rPr>
          <w:sz w:val="21"/>
        </w:rPr>
        <w:t>ntrus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3"/>
        </w:rPr>
        <w:t>de</w:t>
      </w:r>
      <w:r>
        <w:rPr>
          <w:sz w:val="21"/>
        </w:rPr>
        <w:t>t</w:t>
      </w:r>
      <w:r>
        <w:rPr>
          <w:sz w:val="23"/>
        </w:rPr>
        <w:t>ec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d</w:t>
      </w:r>
      <w:r>
        <w:rPr>
          <w:sz w:val="21"/>
        </w:rPr>
        <w:t>yn</w:t>
      </w:r>
      <w:r>
        <w:rPr>
          <w:sz w:val="23"/>
        </w:rPr>
        <w:t>a</w:t>
      </w:r>
      <w:r>
        <w:rPr>
          <w:sz w:val="21"/>
        </w:rPr>
        <w:t>m</w:t>
      </w:r>
      <w:r>
        <w:rPr>
          <w:sz w:val="23"/>
        </w:rPr>
        <w:t>ic</w:t>
      </w:r>
      <w:r>
        <w:rPr>
          <w:spacing w:val="40"/>
          <w:sz w:val="23"/>
        </w:rPr>
        <w:t xml:space="preserve"> </w:t>
      </w:r>
      <w:r>
        <w:rPr>
          <w:sz w:val="21"/>
        </w:rPr>
        <w:t>rout</w:t>
      </w:r>
      <w:r>
        <w:rPr>
          <w:sz w:val="23"/>
        </w:rPr>
        <w:t>i</w:t>
      </w:r>
      <w:r>
        <w:rPr>
          <w:sz w:val="21"/>
        </w:rPr>
        <w:t>n</w:t>
      </w:r>
      <w:r>
        <w:rPr>
          <w:sz w:val="23"/>
        </w:rPr>
        <w:t>g</w:t>
      </w:r>
      <w:r>
        <w:rPr>
          <w:sz w:val="22"/>
        </w:rPr>
        <w:t xml:space="preserve">, </w:t>
      </w:r>
      <w:r>
        <w:rPr>
          <w:sz w:val="23"/>
        </w:rPr>
        <w:t>ce</w:t>
      </w:r>
      <w:r>
        <w:rPr>
          <w:sz w:val="21"/>
        </w:rPr>
        <w:t>rt</w:t>
      </w:r>
      <w:r>
        <w:rPr>
          <w:sz w:val="23"/>
        </w:rPr>
        <w:t>ifica</w:t>
      </w:r>
      <w:r>
        <w:rPr>
          <w:sz w:val="21"/>
        </w:rPr>
        <w:t>t</w:t>
      </w:r>
      <w:r>
        <w:rPr>
          <w:sz w:val="23"/>
        </w:rPr>
        <w:t>e</w:t>
      </w:r>
      <w:r>
        <w:rPr>
          <w:sz w:val="22"/>
        </w:rPr>
        <w:t>-</w:t>
      </w:r>
      <w:r>
        <w:rPr>
          <w:sz w:val="23"/>
        </w:rPr>
        <w:t>ba</w:t>
      </w:r>
      <w:r>
        <w:rPr>
          <w:sz w:val="21"/>
        </w:rPr>
        <w:t>s</w:t>
      </w:r>
      <w:r>
        <w:rPr>
          <w:sz w:val="23"/>
        </w:rPr>
        <w:t>ed</w:t>
      </w:r>
      <w:r>
        <w:rPr>
          <w:spacing w:val="40"/>
          <w:sz w:val="23"/>
        </w:rPr>
        <w:t xml:space="preserve"> </w:t>
      </w:r>
      <w:r>
        <w:rPr>
          <w:sz w:val="23"/>
        </w:rPr>
        <w:t>a</w:t>
      </w:r>
      <w:r>
        <w:rPr>
          <w:sz w:val="21"/>
        </w:rPr>
        <w:t>ut</w:t>
      </w:r>
      <w:r>
        <w:rPr>
          <w:sz w:val="23"/>
        </w:rPr>
        <w:t>he</w:t>
      </w:r>
      <w:r>
        <w:rPr>
          <w:sz w:val="21"/>
        </w:rPr>
        <w:t>nt</w:t>
      </w:r>
      <w:r>
        <w:rPr>
          <w:sz w:val="23"/>
        </w:rPr>
        <w:t>ica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d</w:t>
      </w:r>
      <w:r>
        <w:rPr>
          <w:spacing w:val="40"/>
          <w:sz w:val="23"/>
        </w:rPr>
        <w:t xml:space="preserve"> </w:t>
      </w:r>
      <w:r>
        <w:rPr>
          <w:sz w:val="23"/>
        </w:rPr>
        <w:t>dee</w:t>
      </w:r>
      <w:r>
        <w:rPr>
          <w:sz w:val="21"/>
        </w:rPr>
        <w:t>p</w:t>
      </w:r>
      <w:r>
        <w:rPr>
          <w:sz w:val="23"/>
        </w:rPr>
        <w:t>e</w:t>
      </w:r>
      <w:r>
        <w:rPr>
          <w:sz w:val="21"/>
        </w:rPr>
        <w:t>r</w:t>
      </w:r>
      <w:r>
        <w:rPr>
          <w:spacing w:val="40"/>
          <w:sz w:val="21"/>
        </w:rPr>
        <w:t xml:space="preserve"> </w:t>
      </w:r>
      <w:r>
        <w:rPr>
          <w:sz w:val="23"/>
        </w:rPr>
        <w:t>i</w:t>
      </w:r>
      <w:r>
        <w:rPr>
          <w:sz w:val="21"/>
        </w:rPr>
        <w:t>nt</w:t>
      </w:r>
      <w:r>
        <w:rPr>
          <w:sz w:val="23"/>
        </w:rPr>
        <w:t>eg</w:t>
      </w:r>
      <w:r>
        <w:rPr>
          <w:sz w:val="21"/>
        </w:rPr>
        <w:t>r</w:t>
      </w:r>
      <w:r>
        <w:rPr>
          <w:sz w:val="23"/>
        </w:rPr>
        <w:t>a</w:t>
      </w:r>
      <w:r>
        <w:rPr>
          <w:sz w:val="21"/>
        </w:rPr>
        <w:t>t</w:t>
      </w:r>
      <w:r>
        <w:rPr>
          <w:sz w:val="23"/>
        </w:rPr>
        <w:t>i</w:t>
      </w:r>
      <w:r>
        <w:rPr>
          <w:sz w:val="21"/>
        </w:rPr>
        <w:t>on</w:t>
      </w:r>
      <w:r>
        <w:rPr>
          <w:spacing w:val="40"/>
          <w:sz w:val="21"/>
        </w:rPr>
        <w:t xml:space="preserve"> </w:t>
      </w:r>
      <w:r>
        <w:rPr>
          <w:sz w:val="21"/>
        </w:rPr>
        <w:t>w</w:t>
      </w:r>
      <w:r>
        <w:rPr>
          <w:sz w:val="23"/>
        </w:rPr>
        <w:t>i</w:t>
      </w:r>
      <w:r>
        <w:rPr>
          <w:sz w:val="21"/>
        </w:rPr>
        <w:t>t</w:t>
      </w:r>
      <w:r>
        <w:rPr>
          <w:sz w:val="23"/>
        </w:rPr>
        <w:t>h</w:t>
      </w:r>
      <w:r>
        <w:rPr>
          <w:spacing w:val="40"/>
          <w:sz w:val="23"/>
        </w:rPr>
        <w:t xml:space="preserve"> </w:t>
      </w:r>
      <w:r>
        <w:rPr>
          <w:sz w:val="23"/>
        </w:rPr>
        <w:t>ide</w:t>
      </w:r>
      <w:r>
        <w:rPr>
          <w:sz w:val="21"/>
        </w:rPr>
        <w:t>nt</w:t>
      </w:r>
      <w:r>
        <w:rPr>
          <w:sz w:val="23"/>
        </w:rPr>
        <w:t>i</w:t>
      </w:r>
      <w:r>
        <w:rPr>
          <w:sz w:val="21"/>
        </w:rPr>
        <w:t>ty m</w:t>
      </w:r>
      <w:r>
        <w:rPr>
          <w:sz w:val="23"/>
        </w:rPr>
        <w:t>a</w:t>
      </w:r>
      <w:r>
        <w:rPr>
          <w:sz w:val="21"/>
        </w:rPr>
        <w:t>n</w:t>
      </w:r>
      <w:r>
        <w:rPr>
          <w:sz w:val="23"/>
        </w:rPr>
        <w:t>age</w:t>
      </w:r>
      <w:r>
        <w:rPr>
          <w:sz w:val="21"/>
        </w:rPr>
        <w:t>m</w:t>
      </w:r>
      <w:r>
        <w:rPr>
          <w:sz w:val="23"/>
        </w:rPr>
        <w:t>e</w:t>
      </w:r>
      <w:r>
        <w:rPr>
          <w:sz w:val="21"/>
        </w:rPr>
        <w:t>nt p</w:t>
      </w:r>
      <w:r>
        <w:rPr>
          <w:sz w:val="23"/>
        </w:rPr>
        <w:t>la</w:t>
      </w:r>
      <w:r>
        <w:rPr>
          <w:sz w:val="21"/>
        </w:rPr>
        <w:t>t</w:t>
      </w:r>
      <w:r>
        <w:rPr>
          <w:sz w:val="23"/>
        </w:rPr>
        <w:t>f</w:t>
      </w:r>
      <w:r>
        <w:rPr>
          <w:sz w:val="21"/>
        </w:rPr>
        <w:t>orms</w:t>
      </w:r>
      <w:r>
        <w:rPr>
          <w:sz w:val="22"/>
        </w:rPr>
        <w:t>.</w:t>
      </w:r>
    </w:p>
    <w:sectPr>
      <w:pgSz w:w="11920" w:h="16860"/>
      <w:pgMar w:top="460" w:right="850" w:bottom="460" w:left="850" w:header="267" w:footer="2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EDD4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3622675</wp:posOffset>
              </wp:positionH>
              <wp:positionV relativeFrom="page">
                <wp:posOffset>10397490</wp:posOffset>
              </wp:positionV>
              <wp:extent cx="316865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8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6F836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85.25pt;margin-top:818.7pt;height:10.4pt;width:24.95pt;mso-position-horizontal-relative:page;mso-position-vertical-relative:page;z-index:-251656192;mso-width-relative:page;mso-height-relative:page;" filled="f" stroked="f" coordsize="21600,21600" o:gfxdata="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La6Lh2wAAAA0BAAAPAAAAAAAAAAEAIAAAACIAAABkcnMvZG93bnJldi54bWxQSwECFAAUAAAA&#10;CACHTuJASGt4j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46F836">
                    <w:pPr>
                      <w:pStyle w:val="5"/>
                      <w:spacing w:before="15"/>
                      <w:ind w:left="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92993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2529840</wp:posOffset>
              </wp:positionH>
              <wp:positionV relativeFrom="page">
                <wp:posOffset>177165</wp:posOffset>
              </wp:positionV>
              <wp:extent cx="2503170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31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79527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t>Enterprise Network Security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Architecture &amp; </w:t>
                          </w:r>
                          <w:r>
                            <w:rPr>
                              <w:spacing w:val="-2"/>
                            </w:rPr>
                            <w:t>Implementation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9.2pt;margin-top:13.95pt;height:10.4pt;width:197.1pt;mso-position-horizontal-relative:page;mso-position-vertical-relative:page;z-index:-251656192;mso-width-relative:page;mso-height-relative:page;" filled="f" stroked="f" coordsize="21600,21600" o:gfxdata="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zq&#10;iHvYAAAACQEAAA8AAAAAAAAAAQAgAAAAIgAAAGRycy9kb3ducmV2LnhtbFBLAQIUABQAAAAIAIdO&#10;4kCz53ss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F79527">
                    <w:pPr>
                      <w:pStyle w:val="5"/>
                      <w:spacing w:before="15"/>
                      <w:ind w:left="20"/>
                    </w:pPr>
                    <w:r>
                      <w:t>Enterprise Network Security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Architecture &amp; </w:t>
                    </w:r>
                    <w:r>
                      <w:rPr>
                        <w:spacing w:val="-2"/>
                      </w:rPr>
                      <w:t>Implementation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9px;height:9px" o:bullet="t">
        <v:imagedata r:id="rId1" o:title=""/>
      </v:shape>
    </w:pict>
  </w:numPicBullet>
  <w:numPicBullet w:numPicBulletId="1">
    <w:pict>
      <v:shape id="1" type="#_x0000_t75" style="width:9px;height:9px" o:bullet="t">
        <v:imagedata r:id="rId2" o:title=""/>
      </v:shape>
    </w:pict>
  </w:numPicBullet>
  <w:numPicBullet w:numPicBulletId="2">
    <w:pict>
      <v:shape id="2" type="#_x0000_t75" style="width:9px;height:9px" o:bullet="t">
        <v:imagedata r:id="rId3" o:title=""/>
      </v:shape>
    </w:pict>
  </w:numPicBullet>
  <w:numPicBullet w:numPicBulletId="3">
    <w:pict>
      <v:shape id="3" type="#_x0000_t75" style="width:9px;height:9px" o:bullet="t">
        <v:imagedata r:id="rId4" o:title=""/>
      </v:shape>
    </w:pict>
  </w:numPicBullet>
  <w:numPicBullet w:numPicBulletId="4">
    <w:pict>
      <v:shape id="4" type="#_x0000_t75" style="width:9px;height:9px" o:bullet="t">
        <v:imagedata r:id="rId5" o:title=""/>
      </v:shape>
    </w:pict>
  </w:numPicBullet>
  <w:numPicBullet w:numPicBulletId="5">
    <w:pict>
      <v:shape id="5" type="#_x0000_t75" style="width:9px;height:9px" o:bullet="t">
        <v:imagedata r:id="rId6" o:title=""/>
      </v:shape>
    </w:pict>
  </w:numPicBullet>
  <w:numPicBullet w:numPicBulletId="6">
    <w:pict>
      <v:shape id="6" type="#_x0000_t75" style="width:9px;height:10px" o:bullet="t">
        <v:imagedata r:id="rId7" o:title=""/>
      </v:shape>
    </w:pict>
  </w:numPicBullet>
  <w:numPicBullet w:numPicBulletId="7">
    <w:pict>
      <v:shape id="7" type="#_x0000_t75" style="width:10px;height:9px" o:bullet="t">
        <v:imagedata r:id="rId8" o:title=""/>
      </v:shape>
    </w:pict>
  </w:numPicBullet>
  <w:numPicBullet w:numPicBulletId="8">
    <w:pict>
      <v:shape id="8" type="#_x0000_t75" style="width:9px;height:9px" o:bullet="t">
        <v:imagedata r:id="rId9" o:title=""/>
      </v:shape>
    </w:pict>
  </w:numPicBullet>
  <w:numPicBullet w:numPicBulletId="9">
    <w:pict>
      <v:shape id="9" type="#_x0000_t75" style="width:9px;height:9px" o:bullet="t">
        <v:imagedata r:id="rId10" o:title=""/>
      </v:shape>
    </w:pict>
  </w:numPicBullet>
  <w:numPicBullet w:numPicBulletId="10">
    <w:pict>
      <v:shape id="10" type="#_x0000_t75" style="width:9px;height:9px" o:bullet="t">
        <v:imagedata r:id="rId11" o:title=""/>
      </v:shape>
    </w:pict>
  </w:numPicBullet>
  <w:numPicBullet w:numPicBulletId="11">
    <w:pict>
      <v:shape id="11" type="#_x0000_t75" style="width:9px;height:9px" o:bullet="t">
        <v:imagedata r:id="rId12" o:title=""/>
      </v:shape>
    </w:pict>
  </w:numPicBullet>
  <w:numPicBullet w:numPicBulletId="12">
    <w:pict>
      <v:shape id="12" type="#_x0000_t75" style="width:9px;height:9px" o:bullet="t">
        <v:imagedata r:id="rId13" o:title=""/>
      </v:shape>
    </w:pict>
  </w:numPicBullet>
  <w:numPicBullet w:numPicBulletId="13">
    <w:pict>
      <v:shape id="13" type="#_x0000_t75" style="width:9px;height:9px" o:bullet="t">
        <v:imagedata r:id="rId14" o:title=""/>
      </v:shape>
    </w:pict>
  </w:numPicBullet>
  <w:numPicBullet w:numPicBulletId="14">
    <w:pict>
      <v:shape id="14" type="#_x0000_t75" style="width:9px;height:9px" o:bullet="t">
        <v:imagedata r:id="rId15" o:title=""/>
      </v:shape>
    </w:pict>
  </w:numPicBullet>
  <w:numPicBullet w:numPicBulletId="15">
    <w:pict>
      <v:shape id="15" type="#_x0000_t75" style="width:9px;height:9px" o:bullet="t">
        <v:imagedata r:id="rId16" o:title=""/>
      </v:shape>
    </w:pict>
  </w:numPicBullet>
  <w:abstractNum w:abstractNumId="0">
    <w:nsid w:val="9239341B"/>
    <w:multiLevelType w:val="multilevel"/>
    <w:tmpl w:val="9239341B"/>
    <w:lvl w:ilvl="0" w:tentative="0">
      <w:start w:val="5"/>
      <w:numFmt w:val="decimal"/>
      <w:lvlText w:val="%1"/>
      <w:lvlJc w:val="left"/>
      <w:pPr>
        <w:ind w:left="141" w:hanging="595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41" w:hanging="595"/>
        <w:jc w:val="left"/>
      </w:pPr>
      <w:rPr>
        <w:rFonts w:hint="default" w:ascii="Arial" w:hAnsi="Arial" w:eastAsia="Arial" w:cs="Arial"/>
        <w:b/>
        <w:bCs/>
        <w:i w:val="0"/>
        <w:iCs w:val="0"/>
        <w:spacing w:val="-21"/>
        <w:w w:val="77"/>
        <w:sz w:val="37"/>
        <w:szCs w:val="37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554" w:hanging="26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-23"/>
        <w:w w:val="80"/>
        <w:sz w:val="22"/>
        <w:szCs w:val="22"/>
        <w:lang w:val="en-US" w:eastAsia="en-US" w:bidi="ar-SA"/>
      </w:rPr>
    </w:lvl>
    <w:lvl w:ilvl="3" w:tentative="0">
      <w:start w:val="0"/>
      <w:numFmt w:val="bullet"/>
      <w:lvlText w:val="&amp;"/>
      <w:lvlPicBulletId w:val="7"/>
      <w:lvlJc w:val="left"/>
      <w:pPr>
        <w:ind w:left="967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74" w:hanging="2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31" w:hanging="2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89" w:hanging="2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6" w:hanging="2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03" w:hanging="239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&amp;"/>
      <w:lvlPicBulletId w:val="15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0"/>
      <w:numFmt w:val="bullet"/>
      <w:lvlText w:val="&amp;"/>
      <w:lvlPicBulletId w:val="3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3"/>
      <w:numFmt w:val="decimal"/>
      <w:lvlText w:val="%1"/>
      <w:lvlJc w:val="left"/>
      <w:pPr>
        <w:ind w:left="737" w:hanging="597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37" w:hanging="597"/>
        <w:jc w:val="left"/>
      </w:pPr>
      <w:rPr>
        <w:rFonts w:hint="default" w:ascii="Arial" w:hAnsi="Arial" w:eastAsia="Arial" w:cs="Arial"/>
        <w:b/>
        <w:bCs/>
        <w:i w:val="0"/>
        <w:iCs w:val="0"/>
        <w:spacing w:val="-20"/>
        <w:w w:val="77"/>
        <w:sz w:val="37"/>
        <w:szCs w:val="3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5" w:hanging="59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3" w:hanging="5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1" w:hanging="5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9" w:hanging="5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7" w:hanging="5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74" w:hanging="5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2" w:hanging="597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48" w:hanging="30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73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7" w:hanging="3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5" w:hanging="3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1" w:hanging="3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9" w:hanging="3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7" w:hanging="3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2" w:hanging="307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688" w:hanging="547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88" w:hanging="547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77"/>
        <w:sz w:val="37"/>
        <w:szCs w:val="37"/>
        <w:lang w:val="en-US" w:eastAsia="en-US" w:bidi="ar-SA"/>
      </w:rPr>
    </w:lvl>
    <w:lvl w:ilvl="2" w:tentative="0">
      <w:start w:val="0"/>
      <w:numFmt w:val="bullet"/>
      <w:lvlText w:val="&amp;"/>
      <w:lvlPicBulletId w:val="1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9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9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8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8" w:hanging="236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0"/>
      <w:numFmt w:val="bullet"/>
      <w:lvlText w:val="&amp;"/>
      <w:lvlPicBulletId w:val="14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0"/>
      <w:numFmt w:val="bullet"/>
      <w:lvlText w:val="&amp;"/>
      <w:lvlPicBulletId w:val="13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0"/>
      <w:numFmt w:val="bullet"/>
      <w:lvlText w:val="&amp;"/>
      <w:lvlPicBulletId w:val="11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0"/>
      <w:numFmt w:val="bullet"/>
      <w:lvlText w:val="&amp;"/>
      <w:lvlPicBulletId w:val="0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0"/>
      <w:numFmt w:val="bullet"/>
      <w:lvlText w:val="&amp;"/>
      <w:lvlPicBulletId w:val="6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0"/>
      <w:numFmt w:val="bullet"/>
      <w:lvlText w:val="&amp;"/>
      <w:lvlPicBulletId w:val="4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2">
    <w:nsid w:val="2470EC97"/>
    <w:multiLevelType w:val="multilevel"/>
    <w:tmpl w:val="2470EC97"/>
    <w:lvl w:ilvl="0" w:tentative="0">
      <w:start w:val="0"/>
      <w:numFmt w:val="bullet"/>
      <w:lvlText w:val="&amp;"/>
      <w:lvlPicBulletId w:val="12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3">
    <w:nsid w:val="25B654F3"/>
    <w:multiLevelType w:val="multilevel"/>
    <w:tmpl w:val="25B654F3"/>
    <w:lvl w:ilvl="0" w:tentative="0">
      <w:start w:val="4"/>
      <w:numFmt w:val="decimal"/>
      <w:lvlText w:val="%1"/>
      <w:lvlJc w:val="left"/>
      <w:pPr>
        <w:ind w:left="756" w:hanging="615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56" w:hanging="615"/>
        <w:jc w:val="left"/>
      </w:pPr>
      <w:rPr>
        <w:rFonts w:hint="default" w:ascii="Arial" w:hAnsi="Arial" w:eastAsia="Arial" w:cs="Arial"/>
        <w:b/>
        <w:bCs/>
        <w:i w:val="0"/>
        <w:iCs w:val="0"/>
        <w:spacing w:val="-10"/>
        <w:w w:val="77"/>
        <w:sz w:val="37"/>
        <w:szCs w:val="3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1" w:hanging="6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7" w:hanging="6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3" w:hanging="6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9" w:hanging="6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35" w:hanging="6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6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6" w:hanging="615"/>
      </w:pPr>
      <w:rPr>
        <w:rFonts w:hint="default"/>
        <w:lang w:val="en-US" w:eastAsia="en-US" w:bidi="ar-SA"/>
      </w:rPr>
    </w:lvl>
  </w:abstractNum>
  <w:abstractNum w:abstractNumId="14">
    <w:nsid w:val="2A8F537B"/>
    <w:multiLevelType w:val="multilevel"/>
    <w:tmpl w:val="2A8F537B"/>
    <w:lvl w:ilvl="0" w:tentative="0">
      <w:start w:val="0"/>
      <w:numFmt w:val="bullet"/>
      <w:lvlText w:val="&amp;"/>
      <w:lvlPicBulletId w:val="8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5">
    <w:nsid w:val="4D4DC07F"/>
    <w:multiLevelType w:val="multilevel"/>
    <w:tmpl w:val="4D4DC07F"/>
    <w:lvl w:ilvl="0" w:tentative="0">
      <w:start w:val="0"/>
      <w:numFmt w:val="bullet"/>
      <w:lvlText w:val="&amp;"/>
      <w:lvlPicBulletId w:val="10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6">
    <w:nsid w:val="59ADCABA"/>
    <w:multiLevelType w:val="multilevel"/>
    <w:tmpl w:val="59ADCABA"/>
    <w:lvl w:ilvl="0" w:tentative="0">
      <w:start w:val="0"/>
      <w:numFmt w:val="bullet"/>
      <w:lvlText w:val="&amp;"/>
      <w:lvlPicBulletId w:val="2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7">
    <w:nsid w:val="5A241D34"/>
    <w:multiLevelType w:val="multilevel"/>
    <w:tmpl w:val="5A241D34"/>
    <w:lvl w:ilvl="0" w:tentative="0">
      <w:start w:val="0"/>
      <w:numFmt w:val="bullet"/>
      <w:lvlText w:val="&amp;"/>
      <w:lvlPicBulletId w:val="9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abstractNum w:abstractNumId="18">
    <w:nsid w:val="72183CF9"/>
    <w:multiLevelType w:val="multilevel"/>
    <w:tmpl w:val="72183CF9"/>
    <w:lvl w:ilvl="0" w:tentative="0">
      <w:start w:val="0"/>
      <w:numFmt w:val="bullet"/>
      <w:lvlText w:val="&amp;"/>
      <w:lvlPicBulletId w:val="5"/>
      <w:lvlJc w:val="left"/>
      <w:pPr>
        <w:ind w:left="554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5" w:hanging="23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9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55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6" w:hanging="236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AC015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1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5"/>
      <w:szCs w:val="15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54" w:hanging="235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3"/>
      <w:ind w:left="1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25.jpe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jpe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35.png"/><Relationship Id="rId8" Type="http://schemas.openxmlformats.org/officeDocument/2006/relationships/image" Target="media/image34.png"/><Relationship Id="rId7" Type="http://schemas.openxmlformats.org/officeDocument/2006/relationships/image" Target="media/image33.png"/><Relationship Id="rId6" Type="http://schemas.openxmlformats.org/officeDocument/2006/relationships/image" Target="media/image32.png"/><Relationship Id="rId5" Type="http://schemas.openxmlformats.org/officeDocument/2006/relationships/image" Target="media/image31.png"/><Relationship Id="rId4" Type="http://schemas.openxmlformats.org/officeDocument/2006/relationships/image" Target="media/image30.png"/><Relationship Id="rId3" Type="http://schemas.openxmlformats.org/officeDocument/2006/relationships/image" Target="media/image29.png"/><Relationship Id="rId2" Type="http://schemas.openxmlformats.org/officeDocument/2006/relationships/image" Target="media/image28.png"/><Relationship Id="rId16" Type="http://schemas.openxmlformats.org/officeDocument/2006/relationships/image" Target="media/image42.png"/><Relationship Id="rId15" Type="http://schemas.openxmlformats.org/officeDocument/2006/relationships/image" Target="media/image41.png"/><Relationship Id="rId14" Type="http://schemas.openxmlformats.org/officeDocument/2006/relationships/image" Target="media/image40.png"/><Relationship Id="rId13" Type="http://schemas.openxmlformats.org/officeDocument/2006/relationships/image" Target="media/image39.png"/><Relationship Id="rId12" Type="http://schemas.openxmlformats.org/officeDocument/2006/relationships/image" Target="media/image38.png"/><Relationship Id="rId11" Type="http://schemas.openxmlformats.org/officeDocument/2006/relationships/image" Target="media/image37.png"/><Relationship Id="rId10" Type="http://schemas.openxmlformats.org/officeDocument/2006/relationships/image" Target="media/image36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1175</Words>
  <Characters>7161</Characters>
  <TotalTime>1</TotalTime>
  <ScaleCrop>false</ScaleCrop>
  <LinksUpToDate>false</LinksUpToDate>
  <CharactersWithSpaces>8161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2026-05-11T11:25:00Z</dcterms:created>
  <dc:creator>shahv</dc:creator>
  <cp:lastModifiedBy>Vachini Shah</cp:lastModifiedBy>
  <dcterms:modified xsi:type="dcterms:W3CDTF">2026-05-11T11:27:25Z</dcterms:modified>
  <dc:title>Enterprise Network Security Architecture &amp; Implementation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2026-05-11T00:00:00Z</vt:filetime>
  </property>
  <property fmtid="{D5CDD505-2E9C-101B-9397-08002B2CF9AE}" pid="6" name="Producer">
    <vt:lpwstr>pdf-lib (https://github.com/Hopding/pdf-lib)</vt:lpwstr>
  </property>
  <property fmtid="{D5CDD505-2E9C-101B-9397-08002B2CF9AE}" pid="7" name="KSOTemplateDocerSaveRecord">
    <vt:lpwstr>eyJoZGlkIjoiNTM0OTA1OTYwZDUwOWMxYmIzNmZjOGQ1MzM4ZmJjY2UiLCJ1c2VySWQiOiI1Njc1MzQ2MjUzMzEifQ==</vt:lpwstr>
  </property>
  <property fmtid="{D5CDD505-2E9C-101B-9397-08002B2CF9AE}" pid="8" name="KSOProductBuildVer">
    <vt:lpwstr>1033-12.1.0.26372</vt:lpwstr>
  </property>
  <property fmtid="{D5CDD505-2E9C-101B-9397-08002B2CF9AE}" pid="9" name="ICV">
    <vt:lpwstr>ED778A31A13A438AB5B4BBCEB59CBC41_12</vt:lpwstr>
  </property>
</Properties>
</file>